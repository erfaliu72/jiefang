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10500">
      <w:bookmarkStart w:id="0" w:name="_GoBack"/>
      <w:r>
        <w:rPr>
          <w:color w:val="000000"/>
        </w:rPr>
        <w:t>2026-05-19 16:46:03 会议已开启实时转写，机器识别结果仅供参考</w:t>
      </w:r>
    </w:p>
    <w:p w14:paraId="42A2A8AA">
      <w:r>
        <w:rPr>
          <w:color w:val="000000"/>
        </w:rPr>
        <w:t>杨娜 2026-05-19 16:46:05</w:t>
      </w:r>
    </w:p>
    <w:p w14:paraId="70151E3E">
      <w:r>
        <w:rPr>
          <w:color w:val="000000"/>
        </w:rPr>
        <w:t>我们流程还是之跟之前就是也是一样，先是由那个销售员这边来下订单，销售员下完订单之后，计划员会进行这个订单的一个登记。</w:t>
      </w:r>
    </w:p>
    <w:p w14:paraId="3F8D5696">
      <w:r>
        <w:rPr>
          <w:color w:val="000000"/>
        </w:rPr>
        <w:t>二发 2026-05-19 16:46:17</w:t>
      </w:r>
    </w:p>
    <w:p w14:paraId="6F0A2E03">
      <w:r>
        <w:rPr>
          <w:color w:val="000000"/>
        </w:rPr>
        <w:t>啊。</w:t>
      </w:r>
    </w:p>
    <w:p w14:paraId="2E478A16">
      <w:r>
        <w:rPr>
          <w:color w:val="000000"/>
        </w:rPr>
        <w:t>杨娜 2026-05-19 16:46:18</w:t>
      </w:r>
    </w:p>
    <w:p w14:paraId="28CFBC51">
      <w:r>
        <w:rPr>
          <w:color w:val="000000"/>
        </w:rPr>
        <w:t>登记之后，然后他就会去挑选那个车辆，然后这个挑挑车的时候有可能就是会根据销售员有时候看那个客户需求嘛，有的客户可能对一些数字有什么忌讳之类的哈，他们就会去，他们会进行在我们库里面去挑选，如果他们没有这些忌讳的话，就是由计划员这边来给他们排哪个车给到给到这个客户。</w:t>
      </w:r>
    </w:p>
    <w:p w14:paraId="51BF0E94">
      <w:r>
        <w:rPr>
          <w:color w:val="000000"/>
        </w:rPr>
        <w:t>二发 2026-05-19 16:46:27</w:t>
      </w:r>
    </w:p>
    <w:p w14:paraId="31BE93A4">
      <w:r>
        <w:rPr>
          <w:color w:val="000000"/>
        </w:rPr>
        <w:t>啊。啊。</w:t>
      </w:r>
    </w:p>
    <w:p w14:paraId="53001F9A">
      <w:r>
        <w:rPr>
          <w:color w:val="000000"/>
        </w:rPr>
        <w:t>杨娜 2026-05-19 16:46:38</w:t>
      </w:r>
    </w:p>
    <w:p w14:paraId="460CF793">
      <w:r>
        <w:rPr>
          <w:color w:val="000000"/>
        </w:rPr>
        <w:t>挑完之后，然后计划员就根据这些需要结算车型和那个，唉，对对，就是我们的运营，嗯，然后我们运营这块就是会把这个需要结算的车辆就给到财务这边来，然后财务就去进行那个去结算，有的是要给厂家付款，有的是我们通过那种金融金融的，像平安的，我们就会向平安银行付款，有这两种方式。</w:t>
      </w:r>
    </w:p>
    <w:p w14:paraId="546BFC1B">
      <w:r>
        <w:rPr>
          <w:color w:val="000000"/>
        </w:rPr>
        <w:t>二发 2026-05-19 16:46:40</w:t>
      </w:r>
    </w:p>
    <w:p w14:paraId="07C261E5">
      <w:r>
        <w:rPr>
          <w:color w:val="000000"/>
        </w:rPr>
        <w:t>计划员是不是就运营？</w:t>
      </w:r>
    </w:p>
    <w:p w14:paraId="06065D85">
      <w:r>
        <w:rPr>
          <w:color w:val="000000"/>
        </w:rPr>
        <w:t>二发 2026-05-19 16:46:45</w:t>
      </w:r>
    </w:p>
    <w:p w14:paraId="13815125">
      <w:r>
        <w:rPr>
          <w:color w:val="000000"/>
        </w:rPr>
        <w:t>啊。</w:t>
      </w:r>
    </w:p>
    <w:p w14:paraId="28EB09E7">
      <w:r>
        <w:rPr>
          <w:color w:val="000000"/>
        </w:rPr>
        <w:t>二发 2026-05-19 16:47:00</w:t>
      </w:r>
    </w:p>
    <w:p w14:paraId="4D7F6D79">
      <w:r>
        <w:rPr>
          <w:color w:val="000000"/>
        </w:rPr>
        <w:t>嗯。</w:t>
      </w:r>
    </w:p>
    <w:p w14:paraId="6167B59D">
      <w:r>
        <w:rPr>
          <w:color w:val="000000"/>
        </w:rPr>
        <w:t>杨娜 2026-05-19 16:47:03</w:t>
      </w:r>
    </w:p>
    <w:p w14:paraId="4226827F">
      <w:r>
        <w:rPr>
          <w:color w:val="000000"/>
        </w:rPr>
        <w:t>然后付完款之后你像给厂家付款的话，我们又会出现那种就之前已经呃付过款，然后付过款，他会给我们就是提前开的，有发票就直接有发票嘛，有了发票之后他那个运营这边再去提那个开票申请单，然后财务再来开票。</w:t>
      </w:r>
    </w:p>
    <w:p w14:paraId="5B430FE7">
      <w:r>
        <w:rPr>
          <w:color w:val="000000"/>
        </w:rPr>
        <w:t>二发 2026-05-19 16:47:20</w:t>
      </w:r>
    </w:p>
    <w:p w14:paraId="07B8C3B9">
      <w:r>
        <w:rPr>
          <w:color w:val="000000"/>
        </w:rPr>
        <w:t>嗯。</w:t>
      </w:r>
    </w:p>
    <w:p w14:paraId="57A37F28">
      <w:r>
        <w:rPr>
          <w:color w:val="000000"/>
        </w:rPr>
        <w:t>杨娜 2026-05-19 16:47:21</w:t>
      </w:r>
    </w:p>
    <w:p w14:paraId="70621502">
      <w:r>
        <w:rPr>
          <w:color w:val="000000"/>
        </w:rPr>
        <w:t>嗯，开完发票之后下来就又到运营那边去运营，那边就是进行买保险，还有做那种金融贷款，如果不需要，就是有的客户他们是自己全款的话，保险可能我们这就不买了，如果有的客户有需求的话，我们这可能会帮他们买保险，然后再去做那个贷款，做完贷款之后，就是等放款放了款之后就财务这边去核实那个收款，如果款没有问题的话，我们会把合格证就是再给到那个运营，呃，就是当他们在提那个开票申请单的时候，会把那个合格证的原件会交到我们财务，这来是有这样一个动作。</w:t>
      </w:r>
    </w:p>
    <w:p w14:paraId="5D86F98F">
      <w:r>
        <w:rPr>
          <w:color w:val="000000"/>
        </w:rPr>
        <w:t>杨娜 2026-05-19 16:47:55</w:t>
      </w:r>
    </w:p>
    <w:p w14:paraId="2960797B">
      <w:r>
        <w:rPr>
          <w:color w:val="000000"/>
        </w:rPr>
        <w:t>然后我们这合完收款没有问题，然后会把那个合格证给到运营运营再交给车管，然后车管去上户，然后上完户之后，然后就是又回交给那个销售销售这边交付给客户。</w:t>
      </w:r>
    </w:p>
    <w:p w14:paraId="35A77005">
      <w:r>
        <w:rPr>
          <w:color w:val="000000"/>
        </w:rPr>
        <w:t>杨娜 2026-05-19 16:48:07</w:t>
      </w:r>
    </w:p>
    <w:p w14:paraId="02149D09">
      <w:r>
        <w:rPr>
          <w:color w:val="000000"/>
        </w:rPr>
        <w:t>整个流程是这样的。</w:t>
      </w:r>
    </w:p>
    <w:p w14:paraId="03C39D8A">
      <w:r>
        <w:rPr>
          <w:color w:val="000000"/>
        </w:rPr>
        <w:t>二发 2026-05-19 16:48:08</w:t>
      </w:r>
    </w:p>
    <w:p w14:paraId="629C8298">
      <w:r>
        <w:rPr>
          <w:color w:val="000000"/>
        </w:rPr>
        <w:t>嗯，就是你们在上户的就流程就要这么复杂是吧？</w:t>
      </w:r>
    </w:p>
    <w:p w14:paraId="113D53C1">
      <w:r>
        <w:rPr>
          <w:color w:val="000000"/>
        </w:rPr>
        <w:t>杨娜 2026-05-19 16:48:15</w:t>
      </w:r>
    </w:p>
    <w:p w14:paraId="234AFC67">
      <w:r>
        <w:rPr>
          <w:color w:val="000000"/>
        </w:rPr>
        <w:t>唉，对，其实就是下订单付，然后我们给厂家付款，然后我们开票，接下来就是做金融贷款，然后去上户。</w:t>
      </w:r>
    </w:p>
    <w:p w14:paraId="10AC873A">
      <w:r>
        <w:rPr>
          <w:color w:val="000000"/>
        </w:rPr>
        <w:t>二发 2026-05-19 16:48:16</w:t>
      </w:r>
    </w:p>
    <w:p w14:paraId="337062E1">
      <w:r>
        <w:rPr>
          <w:color w:val="000000"/>
        </w:rPr>
        <w:t>那你。那你。</w:t>
      </w:r>
    </w:p>
    <w:p w14:paraId="2B24FC40">
      <w:r>
        <w:rPr>
          <w:color w:val="000000"/>
        </w:rPr>
        <w:t>二发 2026-05-19 16:48:28</w:t>
      </w:r>
    </w:p>
    <w:p w14:paraId="4D7EAACF">
      <w:r>
        <w:rPr>
          <w:color w:val="000000"/>
        </w:rPr>
        <w:t>那你这些这些这些内容要不要反映到系统上？</w:t>
      </w:r>
    </w:p>
    <w:p w14:paraId="1006BC69">
      <w:r>
        <w:rPr>
          <w:color w:val="000000"/>
        </w:rPr>
        <w:t>杨娜 2026-05-19 16:48:28</w:t>
      </w:r>
    </w:p>
    <w:p w14:paraId="085AA836">
      <w:r>
        <w:rPr>
          <w:color w:val="000000"/>
        </w:rPr>
        <w:t>也也还好吧！</w:t>
      </w:r>
    </w:p>
    <w:p w14:paraId="6CF5D055">
      <w:r>
        <w:rPr>
          <w:color w:val="000000"/>
        </w:rPr>
        <w:t>杨娜 2026-05-19 16:48:34</w:t>
      </w:r>
    </w:p>
    <w:p w14:paraId="4E641DC4">
      <w:r>
        <w:rPr>
          <w:color w:val="000000"/>
        </w:rPr>
        <w:t>反映到系统上的话，流程的话，我们不想往系统里面去放，就是想要还是像我们现在开票这一块的话，就是他们走线下嘛，把申请单拿过来，我们这直接开就不要在系统里面去，想的是把这流程做简单一点，就系统里面不需要搞那么多流程，就是你点一下，我点一下这样牵扯的人很多。</w:t>
      </w:r>
    </w:p>
    <w:p w14:paraId="58B7D286">
      <w:r>
        <w:rPr>
          <w:color w:val="000000"/>
        </w:rPr>
        <w:t>二发 2026-05-19 16:48:55</w:t>
      </w:r>
    </w:p>
    <w:p w14:paraId="25231425">
      <w:r>
        <w:rPr>
          <w:color w:val="000000"/>
        </w:rPr>
        <w:t>对。如果你要刚按你说那个做到系统上就是就是你说的那种，你点一下，我点一下就是翻来覆去的点。</w:t>
      </w:r>
    </w:p>
    <w:p w14:paraId="02FB547D">
      <w:r>
        <w:rPr>
          <w:color w:val="000000"/>
        </w:rPr>
        <w:t>杨娜 2026-05-19 16:49:03</w:t>
      </w:r>
    </w:p>
    <w:p w14:paraId="2672B117">
      <w:r>
        <w:rPr>
          <w:color w:val="000000"/>
        </w:rPr>
        <w:t>对对对，这样很很麻烦，所以我们就不需要那么复杂，就是你你都来点，其实我们就想就是你，你像销售下完订单之后他那就有车架号了，然后我们剩下就是线下去走什么开票，然后去付款。</w:t>
      </w:r>
    </w:p>
    <w:p w14:paraId="16B2792C">
      <w:r>
        <w:rPr>
          <w:color w:val="000000"/>
        </w:rPr>
        <w:t>杨娜 2026-05-19 16:49:17</w:t>
      </w:r>
    </w:p>
    <w:p w14:paraId="1A115BAC">
      <w:r>
        <w:rPr>
          <w:color w:val="000000"/>
        </w:rPr>
        <w:t>嗯，线上的话，其实就最终只要到那个，就是他如果做那种金融贷款，其实像那个这种金融贷款的话，可能就不需要，就不需要录到我们系统，然后因为这个是属于客户自己去还的款嘛，这个这第一步这种就不用我们自己去弄，我们这种可能在系统面就核一下这个收款，只要他开了，开了票之后，我们可能需要把发票的金额就录到这个车架号后面去。</w:t>
      </w:r>
    </w:p>
    <w:p w14:paraId="76E2D2E4">
      <w:r>
        <w:rPr>
          <w:color w:val="000000"/>
        </w:rPr>
        <w:t>二发 2026-05-19 16:49:31</w:t>
      </w:r>
    </w:p>
    <w:p w14:paraId="7D16137A">
      <w:r>
        <w:rPr>
          <w:color w:val="000000"/>
        </w:rPr>
        <w:t>对。</w:t>
      </w:r>
    </w:p>
    <w:p w14:paraId="68AC15E9">
      <w:r>
        <w:rPr>
          <w:color w:val="000000"/>
        </w:rPr>
        <w:t>杨娜 2026-05-19 16:49:41</w:t>
      </w:r>
    </w:p>
    <w:p w14:paraId="62A359DB">
      <w:r>
        <w:rPr>
          <w:color w:val="000000"/>
        </w:rPr>
        <w:t>然后最后去查这个收款，只要够了我们就可以释放合格证，就这块流程我们想能走线下走线下，线上的话尽量少一点。</w:t>
      </w:r>
    </w:p>
    <w:p w14:paraId="5D143C30">
      <w:r>
        <w:rPr>
          <w:color w:val="000000"/>
        </w:rPr>
        <w:t>二发 2026-05-19 16:49:48</w:t>
      </w:r>
    </w:p>
    <w:p w14:paraId="1F52B87C">
      <w:r>
        <w:rPr>
          <w:color w:val="000000"/>
        </w:rPr>
        <w:t>明白，那我这样问你一下啊，就是比如说呃，我就是举第一个例子啊，就是卖整车的这么个例子，相当于是呃销售他做了这个报单，相当于他把客户印象登录上来之后，然后销呃，那其实呢，我认为的流程就是肯定要签合同，因为签合同之后才能去付钱嘛，对吧？就先走合同流程，合同流程走完之后这个我会给你做到线上之后，合同流程走完之后那就走支付流程，那支付就分为了全款付款，还有一个是首付款加金融贷款加尾款或者是。</w:t>
      </w:r>
    </w:p>
    <w:p w14:paraId="335318EE">
      <w:r>
        <w:rPr>
          <w:color w:val="000000"/>
        </w:rPr>
        <w:t>杨娜 2026-05-19 16:49:54</w:t>
      </w:r>
    </w:p>
    <w:p w14:paraId="20C423D8">
      <w:r>
        <w:rPr>
          <w:color w:val="000000"/>
        </w:rPr>
        <w:t>然后最后去查这个收款，只要够了我们就可以释放合格证，就这块流程我们想能走线下走线下，线上的话尽量少一点。嗯。</w:t>
      </w:r>
    </w:p>
    <w:p w14:paraId="0EEA3CE8">
      <w:r>
        <w:rPr>
          <w:color w:val="000000"/>
        </w:rPr>
        <w:t>杨娜 2026-05-19 16:49:56</w:t>
      </w:r>
    </w:p>
    <w:p w14:paraId="42F0FE1E">
      <w:r>
        <w:rPr>
          <w:color w:val="000000"/>
        </w:rPr>
        <w:t>嗯。</w:t>
      </w:r>
    </w:p>
    <w:p w14:paraId="12ECB040">
      <w:r>
        <w:rPr>
          <w:color w:val="000000"/>
        </w:rPr>
        <w:t>杨娜 2026-05-19 16:50:09</w:t>
      </w:r>
    </w:p>
    <w:p w14:paraId="4DC2350F">
      <w:r>
        <w:rPr>
          <w:color w:val="000000"/>
        </w:rPr>
        <w:t>嗯，对。</w:t>
      </w:r>
    </w:p>
    <w:p w14:paraId="3652FE65">
      <w:r>
        <w:rPr>
          <w:color w:val="000000"/>
        </w:rPr>
        <w:t>杨娜 2026-05-19 16:50:12</w:t>
      </w:r>
    </w:p>
    <w:p w14:paraId="09A75593">
      <w:r>
        <w:rPr>
          <w:color w:val="000000"/>
        </w:rPr>
        <w:t>嗯。</w:t>
      </w:r>
    </w:p>
    <w:p w14:paraId="43BEB54A">
      <w:r>
        <w:rPr>
          <w:color w:val="000000"/>
        </w:rPr>
        <w:t>杨娜 2026-05-19 16:50:14</w:t>
      </w:r>
    </w:p>
    <w:p w14:paraId="14D983D3">
      <w:r>
        <w:rPr>
          <w:color w:val="000000"/>
        </w:rPr>
        <w:t>嗯。</w:t>
      </w:r>
    </w:p>
    <w:p w14:paraId="42AECE0B">
      <w:r>
        <w:rPr>
          <w:color w:val="000000"/>
        </w:rPr>
        <w:t>林佩佩 2026-05-19 16:50:20</w:t>
      </w:r>
    </w:p>
    <w:p w14:paraId="4FCB7484">
      <w:r>
        <w:rPr>
          <w:color w:val="000000"/>
        </w:rPr>
        <w:t>是我的，因为我知道。</w:t>
      </w:r>
    </w:p>
    <w:p w14:paraId="7C573FB1">
      <w:r>
        <w:rPr>
          <w:color w:val="000000"/>
        </w:rPr>
        <w:t>二发 2026-05-19 16:50:27</w:t>
      </w:r>
    </w:p>
    <w:p w14:paraId="5668211C">
      <w:r>
        <w:rPr>
          <w:color w:val="000000"/>
        </w:rPr>
        <w:t>呃呃，不好意思，我刚才没听到你们说什么，刚才有很多人说我没听到。</w:t>
      </w:r>
    </w:p>
    <w:p w14:paraId="198A72C5">
      <w:r>
        <w:rPr>
          <w:color w:val="000000"/>
        </w:rPr>
        <w:t>杨娜 2026-05-19 16:50:33</w:t>
      </w:r>
    </w:p>
    <w:p w14:paraId="67608236">
      <w:r>
        <w:rPr>
          <w:color w:val="000000"/>
        </w:rPr>
        <w:t>哎，刚开始。</w:t>
      </w:r>
    </w:p>
    <w:p w14:paraId="3023C300">
      <w:r>
        <w:rPr>
          <w:color w:val="000000"/>
        </w:rPr>
        <w:t>二发 2026-05-19 16:50:35</w:t>
      </w:r>
    </w:p>
    <w:p w14:paraId="4E2CD9EA">
      <w:r>
        <w:rPr>
          <w:color w:val="000000"/>
        </w:rPr>
        <w:t>就是合同走完之后，然后是走那个付款嘛，那客户如果是买断付款的话，就就分为金融付款或者就全款付款。第二种就是按照首付加金融付款加尾款的方式。</w:t>
      </w:r>
    </w:p>
    <w:p w14:paraId="14B3CF0B">
      <w:r>
        <w:rPr>
          <w:color w:val="000000"/>
        </w:rPr>
        <w:t>杨娜 2026-05-19 16:50:46</w:t>
      </w:r>
    </w:p>
    <w:p w14:paraId="0CCE6A13">
      <w:r>
        <w:rPr>
          <w:color w:val="000000"/>
        </w:rPr>
        <w:t>对。对。</w:t>
      </w:r>
    </w:p>
    <w:p w14:paraId="0F7AE49E">
      <w:r>
        <w:rPr>
          <w:color w:val="000000"/>
        </w:rPr>
        <w:t>二发 2026-05-19 16:50:48</w:t>
      </w:r>
    </w:p>
    <w:p w14:paraId="38F06BD0">
      <w:r>
        <w:rPr>
          <w:color w:val="000000"/>
        </w:rPr>
        <w:t>第三就是零付款加金融付款，对不对，那其实就是三种方案嘛，对吧，那我只要把这一套流程做到系统里就好了啊。</w:t>
      </w:r>
    </w:p>
    <w:p w14:paraId="03E97106">
      <w:r>
        <w:rPr>
          <w:color w:val="000000"/>
        </w:rPr>
        <w:t>杨娜 2026-05-19 16:50:51</w:t>
      </w:r>
    </w:p>
    <w:p w14:paraId="3BC2E98B">
      <w:r>
        <w:rPr>
          <w:color w:val="000000"/>
        </w:rPr>
        <w:t>嗯，对对，其实我感觉像我们哦，不好意思啊，打断一下啊，就是像我们那个，其实我发现那个零首付加金融贷款这个可以并到第二个里面去，就相当于他那个首付的时候，我就可以填零，然后直接就是金融贷款全额贷下来，这两个可以并到一起。</w:t>
      </w:r>
    </w:p>
    <w:p w14:paraId="1761C1AE">
      <w:r>
        <w:rPr>
          <w:color w:val="000000"/>
        </w:rPr>
        <w:t>二发 2026-05-19 16:51:06</w:t>
      </w:r>
    </w:p>
    <w:p w14:paraId="244E975B">
      <w:r>
        <w:rPr>
          <w:color w:val="000000"/>
        </w:rPr>
        <w:t>对。</w:t>
      </w:r>
    </w:p>
    <w:p w14:paraId="62B4EF3F">
      <w:r>
        <w:rPr>
          <w:color w:val="000000"/>
        </w:rPr>
        <w:t>二发 2026-05-19 16:51:10</w:t>
      </w:r>
    </w:p>
    <w:p w14:paraId="67CF42A1">
      <w:r>
        <w:rPr>
          <w:color w:val="000000"/>
        </w:rPr>
        <w:t>呃，是的，然后呢，这个没问题，然后呢，我想问一下金融贷款是不是相当于因为到客户名下金融贷款的话是客户，呃，比如说你是平安银行，相当于第二笔款，比如说第一款是首付啊，不管是零还是一。</w:t>
      </w:r>
    </w:p>
    <w:p w14:paraId="61D8530A">
      <w:r>
        <w:rPr>
          <w:color w:val="000000"/>
        </w:rPr>
        <w:t>二发 2026-05-19 16:51:26</w:t>
      </w:r>
    </w:p>
    <w:p w14:paraId="11C2C2A4">
      <w:r>
        <w:rPr>
          <w:color w:val="000000"/>
        </w:rPr>
        <w:t>一的话，你们要核对一下零的话，其实都不要核对了，然后金融贷款相当于是不是平安银行直接把钱转到你们账上，你们只要核对平安银行有没有把钱转给你们就好了，对不对？</w:t>
      </w:r>
    </w:p>
    <w:p w14:paraId="069E93E9">
      <w:r>
        <w:rPr>
          <w:color w:val="000000"/>
        </w:rPr>
        <w:t>杨娜 2026-05-19 16:51:29</w:t>
      </w:r>
    </w:p>
    <w:p w14:paraId="7F8E76CC">
      <w:r>
        <w:rPr>
          <w:color w:val="000000"/>
        </w:rPr>
        <w:t>对。</w:t>
      </w:r>
    </w:p>
    <w:p w14:paraId="33E01D1D">
      <w:r>
        <w:rPr>
          <w:color w:val="000000"/>
        </w:rPr>
        <w:t>杨娜 2026-05-19 16:51:38</w:t>
      </w:r>
    </w:p>
    <w:p w14:paraId="54829979">
      <w:r>
        <w:rPr>
          <w:color w:val="000000"/>
        </w:rPr>
        <w:t>对对对对对！</w:t>
      </w:r>
    </w:p>
    <w:p w14:paraId="4D6FD67E">
      <w:r>
        <w:rPr>
          <w:color w:val="000000"/>
        </w:rPr>
        <w:t>二发 2026-05-19 16:51:39</w:t>
      </w:r>
    </w:p>
    <w:p w14:paraId="4F2EC04B">
      <w:r>
        <w:rPr>
          <w:color w:val="000000"/>
        </w:rPr>
        <w:t>OK 那我就明白了，那全款的话就核对客户本身，然后金融贷款就相相当于核对银行，对不对？这个其实选你像在卖车的时候我就选好啊，这个到底是全款还是银行贷款，对吧？那这个这个问题我就没问题了。</w:t>
      </w:r>
    </w:p>
    <w:p w14:paraId="3F70CC16">
      <w:r>
        <w:rPr>
          <w:color w:val="000000"/>
        </w:rPr>
        <w:t>杨娜 2026-05-19 16:51:47</w:t>
      </w:r>
    </w:p>
    <w:p w14:paraId="5A7607AE">
      <w:r>
        <w:rPr>
          <w:color w:val="000000"/>
        </w:rPr>
        <w:t>对是。</w:t>
      </w:r>
    </w:p>
    <w:p w14:paraId="2D844833">
      <w:r>
        <w:rPr>
          <w:color w:val="000000"/>
        </w:rPr>
        <w:t>杨娜 2026-05-19 16:51:53</w:t>
      </w:r>
    </w:p>
    <w:p w14:paraId="6FFDDDA3">
      <w:r>
        <w:rPr>
          <w:color w:val="000000"/>
        </w:rPr>
        <w:t>唉，对。</w:t>
      </w:r>
    </w:p>
    <w:p w14:paraId="3F53EA59">
      <w:r>
        <w:rPr>
          <w:color w:val="000000"/>
        </w:rPr>
        <w:t>二发 2026-05-19 16:51:56</w:t>
      </w:r>
    </w:p>
    <w:p w14:paraId="722EABFC">
      <w:r>
        <w:rPr>
          <w:color w:val="000000"/>
        </w:rPr>
        <w:t>嗯，这这是一个问题啊，第二个问题是它为什么这个有首，我问一下，就是它这个首付款，金融贷款和尾款，为什么它还有这种这种玩法，就是还要先付首付，比如说我 10 万块钱的车，我先付 1 万的首付，然后我我我 7 万的。</w:t>
      </w:r>
    </w:p>
    <w:p w14:paraId="5E205E00">
      <w:r>
        <w:rPr>
          <w:color w:val="000000"/>
        </w:rPr>
        <w:t>二发 2026-05-19 16:52:12</w:t>
      </w:r>
    </w:p>
    <w:p w14:paraId="344664CD">
      <w:r>
        <w:rPr>
          <w:color w:val="000000"/>
        </w:rPr>
        <w:t>贷款然后再加 2 万是这个逻辑吗？</w:t>
      </w:r>
    </w:p>
    <w:p w14:paraId="1CF40103">
      <w:r>
        <w:rPr>
          <w:color w:val="000000"/>
        </w:rPr>
        <w:t>杨娜 2026-05-19 16:52:16</w:t>
      </w:r>
    </w:p>
    <w:p w14:paraId="5E95B21C">
      <w:r>
        <w:rPr>
          <w:color w:val="000000"/>
        </w:rPr>
        <w:t>唉，对对对，是有这样的，因为这个问题就是首先我们那个车不是要交车辆购置税吗？嗯，他那个做贷款的话，如果我们正常来说，我这台车我卖了 10 万块钱，我开 10 万块钱的发票，那我去做贷款，肯定是能贷到 10 万的，但是他们可能就是想着这个时候我想少交点购置税，我可能只开到了 8 万块钱，那我就有 2 万块钱，等于我是没有开发票那样，这样的话到金融那边，人家可能看你这个车，首先你这个价值就不高，我肯定就不可能你 8 万的车，我给你贷 10 万块钱。</w:t>
      </w:r>
    </w:p>
    <w:p w14:paraId="734F59E4">
      <w:r>
        <w:rPr>
          <w:color w:val="000000"/>
        </w:rPr>
        <w:t>二发 2026-05-19 16:52:22</w:t>
      </w:r>
    </w:p>
    <w:p w14:paraId="0BF40E8C">
      <w:r>
        <w:rPr>
          <w:color w:val="000000"/>
        </w:rPr>
        <w:t>啊。</w:t>
      </w:r>
    </w:p>
    <w:p w14:paraId="6277D1AE">
      <w:r>
        <w:rPr>
          <w:color w:val="000000"/>
        </w:rPr>
        <w:t>二发 2026-05-19 16:52:30</w:t>
      </w:r>
    </w:p>
    <w:p w14:paraId="133AA024">
      <w:r>
        <w:rPr>
          <w:color w:val="000000"/>
        </w:rPr>
        <w:t>啊。对。</w:t>
      </w:r>
    </w:p>
    <w:p w14:paraId="72A68CD2">
      <w:r>
        <w:rPr>
          <w:color w:val="000000"/>
        </w:rPr>
        <w:t>二发 2026-05-19 16:52:38</w:t>
      </w:r>
    </w:p>
    <w:p w14:paraId="6AD048FF">
      <w:r>
        <w:rPr>
          <w:color w:val="000000"/>
        </w:rPr>
        <w:t>哦。</w:t>
      </w:r>
    </w:p>
    <w:p w14:paraId="0716B3DD">
      <w:r>
        <w:rPr>
          <w:color w:val="000000"/>
        </w:rPr>
        <w:t>二发 2026-05-19 16:52:45</w:t>
      </w:r>
    </w:p>
    <w:p w14:paraId="2F53B28F">
      <w:r>
        <w:rPr>
          <w:color w:val="000000"/>
        </w:rPr>
        <w:t>哦。那那那他为什么他不把尾款和首付款一起付掉呢？就比如说因为他多一个尾款，就相当于你又多一个流程嘛。</w:t>
      </w:r>
    </w:p>
    <w:p w14:paraId="4855862B">
      <w:r>
        <w:rPr>
          <w:color w:val="000000"/>
        </w:rPr>
        <w:t>杨娜 2026-05-19 16:52:46</w:t>
      </w:r>
    </w:p>
    <w:p w14:paraId="39A9DCB5">
      <w:r>
        <w:rPr>
          <w:color w:val="000000"/>
        </w:rPr>
        <w:t>所以就跟这个有影响的，然后我们就会出现这种尾款。</w:t>
      </w:r>
    </w:p>
    <w:p w14:paraId="6693AE3E">
      <w:r>
        <w:rPr>
          <w:color w:val="000000"/>
        </w:rPr>
        <w:t>杨娜 2026-05-19 16:52:52</w:t>
      </w:r>
    </w:p>
    <w:p w14:paraId="0EC548F1">
      <w:r>
        <w:rPr>
          <w:color w:val="000000"/>
        </w:rPr>
        <w:t>呃，那那有那个扣这个没办法，这是客户，他他们这样干，我们也没有说是你要强制他那样有的客户，他说我现在这样干，我拿不出来这么多钱，我只能先给你交一点。</w:t>
      </w:r>
    </w:p>
    <w:p w14:paraId="36F3ABD3">
      <w:r>
        <w:rPr>
          <w:color w:val="000000"/>
        </w:rPr>
        <w:t>二发 2026-05-19 16:53:04</w:t>
      </w:r>
    </w:p>
    <w:p w14:paraId="4A49DEB6">
      <w:r>
        <w:rPr>
          <w:color w:val="000000"/>
        </w:rPr>
        <w:t>啊。</w:t>
      </w:r>
    </w:p>
    <w:p w14:paraId="7E0DD2E3">
      <w:r>
        <w:rPr>
          <w:color w:val="000000"/>
        </w:rPr>
        <w:t>杨娜 2026-05-19 16:53:07</w:t>
      </w:r>
    </w:p>
    <w:p w14:paraId="1075C599">
      <w:r>
        <w:rPr>
          <w:color w:val="000000"/>
        </w:rPr>
        <w:t>有时候走，不管你说让他交 2 万 3 万，他们可能给你交个 5000 呢，就是这个没有办法固定，可能就是一单一亿，就是订单的话没有完完完全全就是规定，就是你要交 30%或交百分之多少，你就必须交到这个，这么多之后我们才给你去走后续流程这个是比较活。</w:t>
      </w:r>
    </w:p>
    <w:p w14:paraId="193435CF">
      <w:r>
        <w:rPr>
          <w:color w:val="000000"/>
        </w:rPr>
        <w:t>二发 2026-05-19 16:53:22</w:t>
      </w:r>
    </w:p>
    <w:p w14:paraId="00D8E335">
      <w:r>
        <w:rPr>
          <w:color w:val="000000"/>
        </w:rPr>
        <w:t>啊，行吧，那我这个到时候其实我还是你付三，呃，按三个选项来选吧，一个是全款，一个是首付加金融贷加尾款，还有是零首付加金融。</w:t>
      </w:r>
    </w:p>
    <w:p w14:paraId="79C11695">
      <w:r>
        <w:rPr>
          <w:color w:val="000000"/>
        </w:rPr>
        <w:t>二发 2026-05-19 16:53:34</w:t>
      </w:r>
    </w:p>
    <w:p w14:paraId="309DB0CA">
      <w:r>
        <w:rPr>
          <w:color w:val="000000"/>
        </w:rPr>
        <w:t>金融贷款吧，或者到时候我给你噢，或者反正做成一个也行，反正到时候让他们自己选好了，我到时候看是做一个两个这个这个就没问题了。那第二个问题是这样的，就是卖给相关联公司，那我当时想到了什么呢？就是。</w:t>
      </w:r>
    </w:p>
    <w:p w14:paraId="5FD80CFE">
      <w:r>
        <w:rPr>
          <w:color w:val="000000"/>
        </w:rPr>
        <w:t>杨娜 2026-05-19 16:53:43</w:t>
      </w:r>
    </w:p>
    <w:p w14:paraId="6B1D16C0">
      <w:r>
        <w:rPr>
          <w:color w:val="000000"/>
        </w:rPr>
        <w:t>嗯嗯嗯。</w:t>
      </w:r>
    </w:p>
    <w:p w14:paraId="2FC8F10B">
      <w:r>
        <w:rPr>
          <w:color w:val="000000"/>
        </w:rPr>
        <w:t>二发 2026-05-19 16:53:50</w:t>
      </w:r>
    </w:p>
    <w:p w14:paraId="6814B69D">
      <w:r>
        <w:rPr>
          <w:color w:val="000000"/>
        </w:rPr>
        <w:t>当时我做的就是我只做了绿的和红的，你知道我的意思，你给我知道绿和红的蓝的没做，因为蓝的是上游嘛，更上游的相当于这个经纪人把车卖给了关联公司，对吧？</w:t>
      </w:r>
    </w:p>
    <w:p w14:paraId="721A328B">
      <w:r>
        <w:rPr>
          <w:color w:val="000000"/>
        </w:rPr>
        <w:t>杨娜 2026-05-19 16:53:53</w:t>
      </w:r>
    </w:p>
    <w:p w14:paraId="6072E057">
      <w:r>
        <w:rPr>
          <w:color w:val="000000"/>
        </w:rPr>
        <w:t>哦，我明白。啊。</w:t>
      </w:r>
    </w:p>
    <w:p w14:paraId="607162E4">
      <w:r>
        <w:rPr>
          <w:color w:val="000000"/>
        </w:rPr>
        <w:t>二发 2026-05-19 16:54:02</w:t>
      </w:r>
    </w:p>
    <w:p w14:paraId="4DC8C2EA">
      <w:r>
        <w:rPr>
          <w:color w:val="000000"/>
        </w:rPr>
        <w:t>那这这一个要做到合同就要做进去吗？还是说这个我不用管？</w:t>
      </w:r>
    </w:p>
    <w:p w14:paraId="392FB0D7">
      <w:r>
        <w:rPr>
          <w:color w:val="000000"/>
        </w:rPr>
        <w:t>杨娜 2026-05-19 16:54:03</w:t>
      </w:r>
    </w:p>
    <w:p w14:paraId="21122CCE">
      <w:r>
        <w:rPr>
          <w:color w:val="000000"/>
        </w:rPr>
        <w:t>嗯，对。</w:t>
      </w:r>
    </w:p>
    <w:p w14:paraId="0172C5EB">
      <w:r>
        <w:rPr>
          <w:color w:val="000000"/>
        </w:rPr>
        <w:t>杨娜 2026-05-19 16:54:08</w:t>
      </w:r>
    </w:p>
    <w:p w14:paraId="176B0CCE">
      <w:r>
        <w:rPr>
          <w:color w:val="000000"/>
        </w:rPr>
        <w:t>呃，这个正常来说，我们正常的业务和规范来说啊，它这个蓝的它是属于是是属于一个就跟其实跟外部客户购物车它是一个意思，只不过外部购车的话就相当于客户是自己去还这个钱，然后我们是不用我办完车以后，你把你把车你拿走就行，你自己去还款，我分到第二步的话，其实这个蓝的话，呃。</w:t>
      </w:r>
    </w:p>
    <w:p w14:paraId="16CCEC53">
      <w:r>
        <w:rPr>
          <w:color w:val="000000"/>
        </w:rPr>
        <w:t>二发 2026-05-19 16:54:16</w:t>
      </w:r>
    </w:p>
    <w:p w14:paraId="7738E85D">
      <w:r>
        <w:rPr>
          <w:color w:val="000000"/>
        </w:rPr>
        <w:t>那这这一个要做到合同就要做进去吗？还是说这个我不用管？啊。</w:t>
      </w:r>
    </w:p>
    <w:p w14:paraId="270E95CD">
      <w:r>
        <w:rPr>
          <w:color w:val="000000"/>
        </w:rPr>
        <w:t>二发 2026-05-19 16:54:20</w:t>
      </w:r>
    </w:p>
    <w:p w14:paraId="7CDCB26E">
      <w:r>
        <w:rPr>
          <w:color w:val="000000"/>
        </w:rPr>
        <w:t>嗯。</w:t>
      </w:r>
    </w:p>
    <w:p w14:paraId="1AE64062">
      <w:r>
        <w:rPr>
          <w:color w:val="000000"/>
        </w:rPr>
        <w:t>二发 2026-05-19 16:54:24</w:t>
      </w:r>
    </w:p>
    <w:p w14:paraId="32D28802">
      <w:r>
        <w:rPr>
          <w:color w:val="000000"/>
        </w:rPr>
        <w:t>对。</w:t>
      </w:r>
    </w:p>
    <w:p w14:paraId="5DE5547B">
      <w:r>
        <w:rPr>
          <w:color w:val="000000"/>
        </w:rPr>
        <w:t>杨娜 2026-05-19 16:54:28</w:t>
      </w:r>
    </w:p>
    <w:p w14:paraId="3271B878">
      <w:r>
        <w:rPr>
          <w:color w:val="000000"/>
        </w:rPr>
        <w:t>就我想要分出来的意思就是代表这个钱还是我们公司自己还，所以才把它分下来了，正常来说的话，你这个黄的也应该可以，就直接在那个绿的后面再有一个也可以。</w:t>
      </w:r>
    </w:p>
    <w:p w14:paraId="6F4B1497">
      <w:r>
        <w:rPr>
          <w:color w:val="000000"/>
        </w:rPr>
        <w:t>二发 2026-05-19 16:54:41</w:t>
      </w:r>
    </w:p>
    <w:p w14:paraId="5633DA16">
      <w:r>
        <w:rPr>
          <w:color w:val="000000"/>
        </w:rPr>
        <w:t>嗯，那如果这样的话，我想想啊，嗯，因为我。</w:t>
      </w:r>
    </w:p>
    <w:p w14:paraId="1DE023ED">
      <w:r>
        <w:rPr>
          <w:color w:val="000000"/>
        </w:rPr>
        <w:t>杨娜 2026-05-19 16:54:45</w:t>
      </w:r>
    </w:p>
    <w:p w14:paraId="4CD1C677">
      <w:r>
        <w:rPr>
          <w:color w:val="000000"/>
        </w:rPr>
        <w:t>嗯，其实可以，也可以把关联公司作为我们的客户来对待。</w:t>
      </w:r>
    </w:p>
    <w:p w14:paraId="3FE84FC7">
      <w:r>
        <w:rPr>
          <w:color w:val="000000"/>
        </w:rPr>
        <w:t>二发 2026-05-19 16:54:52</w:t>
      </w:r>
    </w:p>
    <w:p w14:paraId="5696D6F1">
      <w:r>
        <w:rPr>
          <w:color w:val="000000"/>
        </w:rPr>
        <w:t>关联客户。</w:t>
      </w:r>
    </w:p>
    <w:p w14:paraId="6FE6A51C">
      <w:r>
        <w:rPr>
          <w:color w:val="000000"/>
        </w:rPr>
        <w:t>杨娜 2026-05-19 16:54:54</w:t>
      </w:r>
    </w:p>
    <w:p w14:paraId="123BEA6A">
      <w:r>
        <w:rPr>
          <w:color w:val="000000"/>
        </w:rPr>
        <w:t>就对，其实像你像我们陕西金桔和陕西灵米哈，就这个红的这一块哈，这个业务正常来说的话，它应该不属于在这个蓝的之后，它应该是属于下一个板块了。</w:t>
      </w:r>
    </w:p>
    <w:p w14:paraId="5BF77421">
      <w:r>
        <w:rPr>
          <w:color w:val="000000"/>
        </w:rPr>
        <w:t>杨娜 2026-05-19 16:55:07</w:t>
      </w:r>
    </w:p>
    <w:p w14:paraId="781BE14E">
      <w:r>
        <w:rPr>
          <w:color w:val="000000"/>
        </w:rPr>
        <w:t>正常来说，金居园和邻里他俩的业务就只是我卖车，我卖完车之后我我就没有了，后续就没有了，然后那个红的其实就应该是新的一个业务，只不过是因为这个公司可能跟我们有关系，所以我们把它划到一起，正常来说，它这个红的之后就是一个新的业务，它就属于租车板块，就租车业务的整个的一个后续的一个流程。</w:t>
      </w:r>
    </w:p>
    <w:p w14:paraId="42EE88F2">
      <w:r>
        <w:rPr>
          <w:color w:val="000000"/>
        </w:rPr>
        <w:t>二发 2026-05-19 16:55:12</w:t>
      </w:r>
    </w:p>
    <w:p w14:paraId="22B39212">
      <w:r>
        <w:rPr>
          <w:color w:val="000000"/>
        </w:rPr>
        <w:t>对。</w:t>
      </w:r>
    </w:p>
    <w:p w14:paraId="765106B7">
      <w:r>
        <w:rPr>
          <w:color w:val="000000"/>
        </w:rPr>
        <w:t>二发 2026-05-19 16:55:18</w:t>
      </w:r>
    </w:p>
    <w:p w14:paraId="54E37D59">
      <w:r>
        <w:rPr>
          <w:color w:val="000000"/>
        </w:rPr>
        <w:t>对。</w:t>
      </w:r>
    </w:p>
    <w:p w14:paraId="3053D7C8">
      <w:r>
        <w:rPr>
          <w:color w:val="000000"/>
        </w:rPr>
        <w:t>二发 2026-05-19 16:55:26</w:t>
      </w:r>
    </w:p>
    <w:p w14:paraId="3B34BAF0">
      <w:r>
        <w:rPr>
          <w:color w:val="000000"/>
        </w:rPr>
        <w:t>是的，这个做到一起呢，有一个好处，就是你能从整条链条里看到所有的这个，嗯，呃，就是车，就它的流转是比较清晰的，而且你能看到就是因为红的相当于你租给客户了嘛，对吧？然后绿的话相当于是你关联公司的事情，这样你能看到差价嘛，到底你赚了多少钱，对吧，因为有些这有这个，嗯。</w:t>
      </w:r>
    </w:p>
    <w:p w14:paraId="7BDD5648">
      <w:r>
        <w:rPr>
          <w:color w:val="000000"/>
        </w:rPr>
        <w:t>杨娜 2026-05-19 16:55:33</w:t>
      </w:r>
    </w:p>
    <w:p w14:paraId="483C217F">
      <w:r>
        <w:rPr>
          <w:color w:val="000000"/>
        </w:rPr>
        <w:t>车。</w:t>
      </w:r>
    </w:p>
    <w:p w14:paraId="0CA71201">
      <w:r>
        <w:rPr>
          <w:color w:val="000000"/>
        </w:rPr>
        <w:t>杨娜 2026-05-19 16:55:41</w:t>
      </w:r>
    </w:p>
    <w:p w14:paraId="18C7D2D6">
      <w:r>
        <w:rPr>
          <w:color w:val="000000"/>
        </w:rPr>
        <w:t>对。</w:t>
      </w:r>
    </w:p>
    <w:p w14:paraId="2FE95EEC">
      <w:r>
        <w:rPr>
          <w:color w:val="000000"/>
        </w:rPr>
        <w:t>杨娜 2026-05-19 16:55:48</w:t>
      </w:r>
    </w:p>
    <w:p w14:paraId="1125AE8D">
      <w:r>
        <w:rPr>
          <w:color w:val="000000"/>
        </w:rPr>
        <w:t>对对对。</w:t>
      </w:r>
    </w:p>
    <w:p w14:paraId="0B48FBF5">
      <w:r>
        <w:rPr>
          <w:color w:val="000000"/>
        </w:rPr>
        <w:t>二发 2026-05-19 16:55:51</w:t>
      </w:r>
    </w:p>
    <w:p w14:paraId="31C15917">
      <w:r>
        <w:rPr>
          <w:color w:val="000000"/>
        </w:rPr>
        <w:t>我到时候我想想产品要怎么去设计，因为这样的话就其实呢，有两种思路，一种思路呢，我主要体现以红色的为主，但是呢，我会在关联公司，就是像我就当时做那一版，有这样的啊，就是红色的部分是完全有的，就红色的，就是我是以租代售这个呃和以租都有，但是我当时其实很小，有一个框就相当于是销售或者是运营，在填这个框的时候，他把这个关联公司的分批每一期的价格填进去了，但是没有做到系统里去，相当于比如说我关联，我就相当于是。</w:t>
      </w:r>
    </w:p>
    <w:p w14:paraId="2F39002F">
      <w:r>
        <w:rPr>
          <w:color w:val="000000"/>
        </w:rPr>
        <w:t>二发 2026-05-19 16:56:27</w:t>
      </w:r>
    </w:p>
    <w:p w14:paraId="3B8D3C5F">
      <w:r>
        <w:rPr>
          <w:color w:val="000000"/>
        </w:rPr>
        <w:t>呃呃，经纪人卖给关联公司这个这一道流程，比如说每个月还 2000 块钱 3000 块钱，我没有给做到系统里去，但是你可以自己手填，它其实主要是填一个那个价格嘛，比如说每个月的这个平均的贷款价格多少分多少期？</w:t>
      </w:r>
    </w:p>
    <w:p w14:paraId="1DD24455">
      <w:r>
        <w:rPr>
          <w:color w:val="000000"/>
        </w:rPr>
        <w:t>二发 2026-05-19 16:56:43</w:t>
      </w:r>
    </w:p>
    <w:p w14:paraId="7DBE02B1">
      <w:r>
        <w:rPr>
          <w:color w:val="000000"/>
        </w:rPr>
        <w:t>就是比如说经济员和关联公司，它是分呃，60 期，60 期每一期可能 1000 块钱，对吧？同一辆车到客户这里的话，他可能也是这辆车，但是他的还款就变成了呃，36 期或 48 期，每一期变 2000 块钱。</w:t>
      </w:r>
    </w:p>
    <w:p w14:paraId="772E533E">
      <w:r>
        <w:rPr>
          <w:color w:val="000000"/>
        </w:rPr>
        <w:t>二发 2026-05-19 16:57:01</w:t>
      </w:r>
    </w:p>
    <w:p w14:paraId="07631EC9">
      <w:r>
        <w:rPr>
          <w:color w:val="000000"/>
        </w:rPr>
        <w:t>就是这个差别。我不知道你能不能理解我这个说法。</w:t>
      </w:r>
    </w:p>
    <w:p w14:paraId="6B8E4C1B">
      <w:r>
        <w:rPr>
          <w:color w:val="000000"/>
        </w:rPr>
        <w:t>杨娜 2026-05-19 16:57:05</w:t>
      </w:r>
    </w:p>
    <w:p w14:paraId="35CE2064">
      <w:r>
        <w:rPr>
          <w:color w:val="000000"/>
        </w:rPr>
        <w:t>呃，我我知道就是其实我们关联公司在去给那个就是厂家还钱的时候，我们这个是可以从人家那个厂家系统里面就是导出来那个还款计划表的，这个不需要手动填，这个，你看就是我们可以把表导出来上传上去。</w:t>
      </w:r>
    </w:p>
    <w:p w14:paraId="30FEBD90">
      <w:r>
        <w:rPr>
          <w:color w:val="000000"/>
        </w:rPr>
        <w:t>二发 2026-05-19 16:57:20</w:t>
      </w:r>
    </w:p>
    <w:p w14:paraId="639C81F0">
      <w:r>
        <w:rPr>
          <w:color w:val="000000"/>
        </w:rPr>
        <w:t>那就是。还到还款计划表，客户这里面的价格表其实相当于就一对比吧，对吧？对的。</w:t>
      </w:r>
    </w:p>
    <w:p w14:paraId="7BCC421D">
      <w:r>
        <w:rPr>
          <w:color w:val="000000"/>
        </w:rPr>
        <w:t>杨娜 2026-05-19 16:57:27</w:t>
      </w:r>
    </w:p>
    <w:p w14:paraId="35294BD8">
      <w:r>
        <w:rPr>
          <w:color w:val="000000"/>
        </w:rPr>
        <w:t>对对，一对比就相当于我给上面就是给厂家金融去还的，然后在底下我再收客户的，他俩就会产生一个价差。</w:t>
      </w:r>
    </w:p>
    <w:p w14:paraId="5DC9D58B">
      <w:r>
        <w:rPr>
          <w:color w:val="000000"/>
        </w:rPr>
        <w:t>二发 2026-05-19 16:57:35</w:t>
      </w:r>
    </w:p>
    <w:p w14:paraId="4F8E626C">
      <w:r>
        <w:rPr>
          <w:color w:val="000000"/>
        </w:rPr>
        <w:t>噢，明白，你需要看到价差，主要是看和你们的利润和收益了，对吧，明白，那我觉得到时候就给你留个还款计划表的口子里，这样把它做进去。</w:t>
      </w:r>
    </w:p>
    <w:p w14:paraId="0739B7BE">
      <w:r>
        <w:rPr>
          <w:color w:val="000000"/>
        </w:rPr>
        <w:t>杨娜 2026-05-19 16:57:40</w:t>
      </w:r>
    </w:p>
    <w:p w14:paraId="082A9706">
      <w:r>
        <w:rPr>
          <w:color w:val="000000"/>
        </w:rPr>
        <w:t>对对对，这个就跟我们这个有关系。</w:t>
      </w:r>
    </w:p>
    <w:p w14:paraId="5D7AF06D">
      <w:r>
        <w:rPr>
          <w:color w:val="000000"/>
        </w:rPr>
        <w:t>二发 2026-05-19 16:57:48</w:t>
      </w:r>
    </w:p>
    <w:p w14:paraId="42AEA436">
      <w:r>
        <w:rPr>
          <w:color w:val="000000"/>
        </w:rPr>
        <w:t>好吧，那然后。</w:t>
      </w:r>
    </w:p>
    <w:p w14:paraId="4C366ACD">
      <w:r>
        <w:rPr>
          <w:color w:val="000000"/>
        </w:rPr>
        <w:t>杨娜 2026-05-19 16:57:48</w:t>
      </w:r>
    </w:p>
    <w:p w14:paraId="76F8EBC4">
      <w:r>
        <w:rPr>
          <w:color w:val="000000"/>
        </w:rPr>
        <w:t>唉，对，相当于我们还款计划表就有有两份，一份是我们向厂家金融还的，一份是我们收取客户的就两个还款计划表。</w:t>
      </w:r>
    </w:p>
    <w:p w14:paraId="4D8151C8">
      <w:r>
        <w:rPr>
          <w:color w:val="000000"/>
        </w:rPr>
        <w:t>二发 2026-05-19 16:57:56</w:t>
      </w:r>
    </w:p>
    <w:p w14:paraId="731351E2">
      <w:r>
        <w:rPr>
          <w:color w:val="000000"/>
        </w:rPr>
        <w:t>好吧，那然后。都是靠上传对吧？都是都给你噢 OK OK 这个没问题了。</w:t>
      </w:r>
    </w:p>
    <w:p w14:paraId="23A39324">
      <w:r>
        <w:rPr>
          <w:color w:val="000000"/>
        </w:rPr>
        <w:t>杨娜 2026-05-19 16:57:58</w:t>
      </w:r>
    </w:p>
    <w:p w14:paraId="63269B82">
      <w:r>
        <w:rPr>
          <w:color w:val="000000"/>
        </w:rPr>
        <w:t>对，都是靠上传，唉，这个就是我想问一下，就是像如果我们可不可以就是那种你能不能做到，就是这个，比如这个销售，他下了这个订单，我这个车的话是，呃，他下的是如果说客户租了是 12 期，对吧？呃，就像金金租赁租了 12 期，他能不能就输入，就起租日期和那个什么，就是到期日之后，他直接系统直接给我们生成这样的一个计划表，不需要我们手动去填，这样可以不能？</w:t>
      </w:r>
    </w:p>
    <w:p w14:paraId="3CC6175C">
      <w:r>
        <w:rPr>
          <w:color w:val="000000"/>
        </w:rPr>
        <w:t>二发 2026-05-19 16:58:24</w:t>
      </w:r>
    </w:p>
    <w:p w14:paraId="1D62540D">
      <w:r>
        <w:rPr>
          <w:color w:val="000000"/>
        </w:rPr>
        <w:t>呃，就是你给客户的这一个对吧？对。</w:t>
      </w:r>
    </w:p>
    <w:p w14:paraId="51045B3E">
      <w:r>
        <w:rPr>
          <w:color w:val="000000"/>
        </w:rPr>
        <w:t>杨娜 2026-05-19 16:58:28</w:t>
      </w:r>
    </w:p>
    <w:p w14:paraId="5EFAF099">
      <w:r>
        <w:rPr>
          <w:color w:val="000000"/>
        </w:rPr>
        <w:t>唉，对，就销售下订单的时候，他就可能就是后面就自动就能带出来，就是生成自动生成，那啥就是还款计划表，不需要我们去手动去填。</w:t>
      </w:r>
    </w:p>
    <w:p w14:paraId="1995CDC7">
      <w:r>
        <w:rPr>
          <w:color w:val="000000"/>
        </w:rPr>
        <w:t>二发 2026-05-19 16:58:34</w:t>
      </w:r>
    </w:p>
    <w:p w14:paraId="335FCFC2">
      <w:r>
        <w:rPr>
          <w:color w:val="000000"/>
        </w:rPr>
        <w:t>呃，就是你给客户的这一个，对吧？对，那当然是可以，当然可以，但是你得告诉我，就是你们这个发价格的逻辑，因为因为你是按照就是说我当时第一次开会问过你们的，就是你是按，比如说今年 6 月 1 号到明年六月 1 号是一年的 12 期，对不对？那你这个车在 12 期里面，呃，你是按什么利率还是说你是直接一拍脑袋，我就在这里价格里每个月加 200 块钱，这个这个是不一样的。</w:t>
      </w:r>
    </w:p>
    <w:p w14:paraId="5E56867D">
      <w:r>
        <w:rPr>
          <w:color w:val="000000"/>
        </w:rPr>
        <w:t>杨娜 2026-05-19 16:58:59</w:t>
      </w:r>
    </w:p>
    <w:p w14:paraId="5B125D5E">
      <w:r>
        <w:rPr>
          <w:color w:val="000000"/>
        </w:rPr>
        <w:t>呃，我们可能这个会根据车型，就是根据这个车的，你像什么 100 度电呀，嗯，140 度电呀，我这个车可能就是我是新车，我可能就是租 6000 块钱，我是旧车是租 5000 块钱，是没有跟利率没有任何关系的，就是我跟客户去谈这个就是他给我交这个租金的话，这个是没有利率的。</w:t>
      </w:r>
    </w:p>
    <w:p w14:paraId="14C26147">
      <w:r>
        <w:rPr>
          <w:color w:val="000000"/>
        </w:rPr>
        <w:t>二发 2026-05-19 16:59:17</w:t>
      </w:r>
    </w:p>
    <w:p w14:paraId="0A16655A">
      <w:r>
        <w:rPr>
          <w:color w:val="000000"/>
        </w:rPr>
        <w:t>嗯那。</w:t>
      </w:r>
    </w:p>
    <w:p w14:paraId="1DF189DC">
      <w:r>
        <w:rPr>
          <w:color w:val="000000"/>
        </w:rPr>
        <w:t>杨娜 2026-05-19 16:59:18</w:t>
      </w:r>
    </w:p>
    <w:p w14:paraId="46D7E10F">
      <w:r>
        <w:rPr>
          <w:color w:val="000000"/>
        </w:rPr>
        <w:t>因为我们给厂家金融的这里面才会有牵扯到利率。</w:t>
      </w:r>
    </w:p>
    <w:p w14:paraId="23000314">
      <w:r>
        <w:rPr>
          <w:color w:val="000000"/>
        </w:rPr>
        <w:t>二发 2026-05-19 16:59:21</w:t>
      </w:r>
    </w:p>
    <w:p w14:paraId="13DFF221">
      <w:r>
        <w:rPr>
          <w:color w:val="000000"/>
        </w:rPr>
        <w:t>那这样的啊，那如果按你这个说法的话，你就得呃，告诉我从哪年哪年开始到哪年结束，然后呢，你告诉我车型反正是都是有的嘛，呃，什么样的车型，你要根据自己加 5000，还加 6000 或者平均分到多少个月，呃，就是这个得按照你们，你们填了之后，我就可以给你生成出来，每个月大概多少费用，这个利率表能出来？</w:t>
      </w:r>
    </w:p>
    <w:p w14:paraId="73A0B33A">
      <w:r>
        <w:rPr>
          <w:color w:val="000000"/>
        </w:rPr>
        <w:t>杨娜 2026-05-19 16:59:43</w:t>
      </w:r>
    </w:p>
    <w:p w14:paraId="14B20BE5">
      <w:r>
        <w:rPr>
          <w:color w:val="000000"/>
        </w:rPr>
        <w:t>呃，这这个话其实在那个啥，就是销售下订单的时候，他会知道他给客户租的车是每个月多少钱，能不能在他下时候下订单的时候，就是比如他写一个就是我，我发我之前发了一个就是那个报单的那个嘛，他写的一个是 12 期，然后他写每月租金 3500，然后就是能不能根据这样的信息直接就给我们带出来。</w:t>
      </w:r>
    </w:p>
    <w:p w14:paraId="63C5F128">
      <w:r>
        <w:rPr>
          <w:color w:val="000000"/>
        </w:rPr>
        <w:t>二发 2026-05-19 16:59:57</w:t>
      </w:r>
    </w:p>
    <w:p w14:paraId="67873D74">
      <w:r>
        <w:rPr>
          <w:color w:val="000000"/>
        </w:rPr>
        <w:t>嗯。</w:t>
      </w:r>
    </w:p>
    <w:p w14:paraId="20015B6B">
      <w:r>
        <w:rPr>
          <w:color w:val="000000"/>
        </w:rPr>
        <w:t>杨娜 2026-05-19 17:00:04</w:t>
      </w:r>
    </w:p>
    <w:p w14:paraId="04815F87">
      <w:r>
        <w:rPr>
          <w:color w:val="000000"/>
        </w:rPr>
        <w:t>从那个 12 12 期的一个？车辆租金那个收款的情况？</w:t>
      </w:r>
    </w:p>
    <w:p w14:paraId="417D6387">
      <w:r>
        <w:rPr>
          <w:color w:val="000000"/>
        </w:rPr>
        <w:t>二发 2026-05-19 17:00:10</w:t>
      </w:r>
    </w:p>
    <w:p w14:paraId="50BA584A">
      <w:r>
        <w:rPr>
          <w:color w:val="000000"/>
        </w:rPr>
        <w:t>呃，每个月就是 12 期，每个月 3500 是他写好了对不对？</w:t>
      </w:r>
    </w:p>
    <w:p w14:paraId="37C3F7B0">
      <w:r>
        <w:rPr>
          <w:color w:val="000000"/>
        </w:rPr>
        <w:t>杨娜 2026-05-19 17:00:15</w:t>
      </w:r>
    </w:p>
    <w:p w14:paraId="7B8E4691">
      <w:r>
        <w:rPr>
          <w:color w:val="000000"/>
        </w:rPr>
        <w:t>对对对，这个是销售，他是清楚的，因为这个也是，他就是他在下订单的时候，他就已经清楚他给客户是租多少钱了，因为你越往后到运营，再到我们的话，这个就是很滞后的消息。</w:t>
      </w:r>
    </w:p>
    <w:p w14:paraId="14A5CD69">
      <w:r>
        <w:rPr>
          <w:color w:val="000000"/>
        </w:rPr>
        <w:t>二发 2026-05-19 17:00:20</w:t>
      </w:r>
    </w:p>
    <w:p w14:paraId="5C44310E">
      <w:r>
        <w:rPr>
          <w:color w:val="000000"/>
        </w:rPr>
        <w:t>呃，每个月就是 12 期，每个月 3500 是他写好了对不对？那也可以啊，你你。</w:t>
      </w:r>
    </w:p>
    <w:p w14:paraId="0E87D10D">
      <w:r>
        <w:rPr>
          <w:color w:val="000000"/>
        </w:rPr>
        <w:t>二发 2026-05-19 17:00:25</w:t>
      </w:r>
    </w:p>
    <w:p w14:paraId="34E4D02B">
      <w:r>
        <w:rPr>
          <w:color w:val="000000"/>
        </w:rPr>
        <w:t>可以啊，就相当于是这样的，就是只要是销售来定好的，就是比如分 12 期是加 3000+5000，他定好的，然后同步到你这边，对不对，是这个逻辑吧，就是还原价格一直到你这边，对不对？</w:t>
      </w:r>
    </w:p>
    <w:p w14:paraId="37F4CDE7">
      <w:r>
        <w:rPr>
          <w:color w:val="000000"/>
        </w:rPr>
        <w:t>杨娜 2026-05-19 17:00:32</w:t>
      </w:r>
    </w:p>
    <w:p w14:paraId="5DBEC34D">
      <w:r>
        <w:rPr>
          <w:color w:val="000000"/>
        </w:rPr>
        <w:t>对啊。</w:t>
      </w:r>
    </w:p>
    <w:p w14:paraId="6F9E77D7">
      <w:r>
        <w:rPr>
          <w:color w:val="000000"/>
        </w:rPr>
        <w:t>杨娜 2026-05-19 17:00:37</w:t>
      </w:r>
    </w:p>
    <w:p w14:paraId="110F3BAC">
      <w:r>
        <w:rPr>
          <w:color w:val="000000"/>
        </w:rPr>
        <w:t>唉，对，他就直接自自动生成了，然后运营那边也能看，平时可以去催款，然后我们这边就是他回了款之后，我们在上面去填写他那个呃，每个月给我还的那个租金金额，这个这个跟利率没有关系，我们一般给客户这边的话是除非有以租代购，以租代购的话也都是固定的金额。</w:t>
      </w:r>
    </w:p>
    <w:p w14:paraId="7C2A22E5">
      <w:r>
        <w:rPr>
          <w:color w:val="000000"/>
        </w:rPr>
        <w:t>二发 2026-05-19 17:00:57</w:t>
      </w:r>
    </w:p>
    <w:p w14:paraId="66F0B6F0">
      <w:r>
        <w:rPr>
          <w:color w:val="000000"/>
        </w:rPr>
        <w:t>那就固定的你你刚才告诉我了，每个月 3500 是呃，每个月就是相当于他必须还的是 3500 是这个意思吧啊，那就由销售来定，那这个可以的。</w:t>
      </w:r>
    </w:p>
    <w:p w14:paraId="772807DE">
      <w:r>
        <w:rPr>
          <w:color w:val="000000"/>
        </w:rPr>
        <w:t>杨娜 2026-05-19 17:00:58</w:t>
      </w:r>
    </w:p>
    <w:p w14:paraId="4D813727">
      <w:r>
        <w:rPr>
          <w:color w:val="000000"/>
        </w:rPr>
        <w:t>哦。</w:t>
      </w:r>
    </w:p>
    <w:p w14:paraId="0503CFBD">
      <w:r>
        <w:rPr>
          <w:color w:val="000000"/>
        </w:rPr>
        <w:t>杨娜 2026-05-19 17:01:05</w:t>
      </w:r>
    </w:p>
    <w:p w14:paraId="276B8FAD">
      <w:r>
        <w:rPr>
          <w:color w:val="000000"/>
        </w:rPr>
        <w:t>唉对对对对！</w:t>
      </w:r>
    </w:p>
    <w:p w14:paraId="7F18F4F5">
      <w:r>
        <w:rPr>
          <w:color w:val="000000"/>
        </w:rPr>
        <w:t>二发 2026-05-19 17:01:09</w:t>
      </w:r>
    </w:p>
    <w:p w14:paraId="5253CFF8">
      <w:r>
        <w:rPr>
          <w:color w:val="000000"/>
        </w:rPr>
        <w:t>这这个没问题，呃，还有一个问题啊，就是因为你告我看的那个里面最后一条啊，就业务一和业务二，业务一是属于租赁业务一的租赁，相当于是先付呃先付了租金再租，对不对？</w:t>
      </w:r>
    </w:p>
    <w:p w14:paraId="6C813B38">
      <w:r>
        <w:rPr>
          <w:color w:val="000000"/>
        </w:rPr>
        <w:t>杨娜 2026-05-19 17:01:10</w:t>
      </w:r>
    </w:p>
    <w:p w14:paraId="5E58BC34">
      <w:r>
        <w:rPr>
          <w:color w:val="000000"/>
        </w:rPr>
        <w:t>哦。</w:t>
      </w:r>
    </w:p>
    <w:p w14:paraId="1ADEDDFB">
      <w:r>
        <w:rPr>
          <w:color w:val="000000"/>
        </w:rPr>
        <w:t>杨娜 2026-05-19 17:01:27</w:t>
      </w:r>
    </w:p>
    <w:p w14:paraId="2FA73B59">
      <w:r>
        <w:rPr>
          <w:color w:val="000000"/>
        </w:rPr>
        <w:t>对对对。</w:t>
      </w:r>
    </w:p>
    <w:p w14:paraId="709C1229">
      <w:r>
        <w:rPr>
          <w:color w:val="000000"/>
        </w:rPr>
        <w:t>二发 2026-05-19 17:01:27</w:t>
      </w:r>
    </w:p>
    <w:p w14:paraId="4CC382DF">
      <w:r>
        <w:rPr>
          <w:color w:val="000000"/>
        </w:rPr>
        <w:t>那业务二的话，它相当于是它是先用。后付租金。</w:t>
      </w:r>
    </w:p>
    <w:p w14:paraId="051D69A7">
      <w:r>
        <w:rPr>
          <w:color w:val="000000"/>
        </w:rPr>
        <w:t>杨娜 2026-05-19 17:01:33</w:t>
      </w:r>
    </w:p>
    <w:p w14:paraId="76E111DF">
      <w:r>
        <w:rPr>
          <w:color w:val="000000"/>
        </w:rPr>
        <w:t>对，是这样，但是他首付款是必须要先给到我们的，就是他给交了首付款之后，比如现在是 5 月 19 号对吧，他现在开始租这个车，他今天先给我交 2 万块钱的首付款，然后他到 6 月 18 号的时候再支付我 5 月 19~6 月 18 号之间的一个租金。</w:t>
      </w:r>
    </w:p>
    <w:p w14:paraId="2BEBF01F">
      <w:r>
        <w:rPr>
          <w:color w:val="000000"/>
        </w:rPr>
        <w:t>二发 2026-05-19 17:01:36</w:t>
      </w:r>
    </w:p>
    <w:p w14:paraId="03756C90">
      <w:r>
        <w:rPr>
          <w:color w:val="000000"/>
        </w:rPr>
        <w:t>呃，先用后付。</w:t>
      </w:r>
    </w:p>
    <w:p w14:paraId="39D79ED1">
      <w:r>
        <w:rPr>
          <w:color w:val="000000"/>
        </w:rPr>
        <w:t>二发 2026-05-19 17:01:50</w:t>
      </w:r>
    </w:p>
    <w:p w14:paraId="7D4B4DDB">
      <w:r>
        <w:rPr>
          <w:color w:val="000000"/>
        </w:rPr>
        <w:t>那这就是以租代以租代购了？</w:t>
      </w:r>
    </w:p>
    <w:p w14:paraId="13D0047E">
      <w:r>
        <w:rPr>
          <w:color w:val="000000"/>
        </w:rPr>
        <w:t>杨娜 2026-05-19 17:01:53</w:t>
      </w:r>
    </w:p>
    <w:p w14:paraId="2A09EECE">
      <w:r>
        <w:rPr>
          <w:color w:val="000000"/>
        </w:rPr>
        <w:t>对对对，以租代购。</w:t>
      </w:r>
    </w:p>
    <w:p w14:paraId="289FDA4E">
      <w:r>
        <w:rPr>
          <w:color w:val="000000"/>
        </w:rPr>
        <w:t>二发 2026-05-19 17:01:54</w:t>
      </w:r>
    </w:p>
    <w:p w14:paraId="229AAC7C">
      <w:r>
        <w:rPr>
          <w:color w:val="000000"/>
        </w:rPr>
        <w:t>那租金的话就相当于他先把押金付上，比如说也是 5 月 16~6 月 18 号相当于比如说租金 2000，我要先把我这个租金先付掉，我才能用车，是这个意思吧。</w:t>
      </w:r>
    </w:p>
    <w:p w14:paraId="04D81F72">
      <w:r>
        <w:rPr>
          <w:color w:val="000000"/>
        </w:rPr>
        <w:t>杨娜 2026-05-19 17:02:04</w:t>
      </w:r>
    </w:p>
    <w:p w14:paraId="721EBEE9">
      <w:r>
        <w:rPr>
          <w:color w:val="000000"/>
        </w:rPr>
        <w:t>对对对，今天他就要先先给我交那个租车押金和他那个就是这一个月的租金，交完之后你才能去用，然后到下个月的时候也是你到 6 月 18 号你要支付 6 月 1019~7 月 18 的一个租金。</w:t>
      </w:r>
    </w:p>
    <w:p w14:paraId="67153CA7">
      <w:r>
        <w:rPr>
          <w:color w:val="000000"/>
        </w:rPr>
        <w:t>二发 2026-05-19 17:02:05</w:t>
      </w:r>
    </w:p>
    <w:p w14:paraId="2FF182F6">
      <w:r>
        <w:rPr>
          <w:color w:val="000000"/>
        </w:rPr>
        <w:t>啊。</w:t>
      </w:r>
    </w:p>
    <w:p w14:paraId="3E4E77D0">
      <w:r>
        <w:rPr>
          <w:color w:val="000000"/>
        </w:rPr>
        <w:t>二发 2026-05-19 17:02:16</w:t>
      </w:r>
    </w:p>
    <w:p w14:paraId="5A89951B">
      <w:r>
        <w:rPr>
          <w:color w:val="000000"/>
        </w:rPr>
        <w:t xml:space="preserve">Ok. </w:t>
      </w:r>
    </w:p>
    <w:p w14:paraId="2DE342A8">
      <w:r>
        <w:rPr>
          <w:color w:val="000000"/>
        </w:rPr>
        <w:t>杨娜 2026-05-19 17:02:17</w:t>
      </w:r>
    </w:p>
    <w:p w14:paraId="72CF7E38">
      <w:r>
        <w:rPr>
          <w:color w:val="000000"/>
        </w:rPr>
        <w:t>就两个，可能时间上有点差异。</w:t>
      </w:r>
    </w:p>
    <w:p w14:paraId="41EAEA5F">
      <w:r>
        <w:rPr>
          <w:color w:val="000000"/>
        </w:rPr>
        <w:t>二发 2026-05-19 17:02:19</w:t>
      </w:r>
    </w:p>
    <w:p w14:paraId="7DDB51F3">
      <w:r>
        <w:rPr>
          <w:color w:val="000000"/>
        </w:rPr>
        <w:t>对，这还这这又会引发一个问题，这和你关联公司，你每个月比如说你关联公司，你是一月一开始用的，但是你到 5 月份才租出去这个时间。</w:t>
      </w:r>
    </w:p>
    <w:p w14:paraId="690BC8C3">
      <w:r>
        <w:rPr>
          <w:color w:val="000000"/>
        </w:rPr>
        <w:t>二发 2026-05-19 17:02:32</w:t>
      </w:r>
    </w:p>
    <w:p w14:paraId="21F4ED9B">
      <w:r>
        <w:rPr>
          <w:color w:val="000000"/>
        </w:rPr>
        <w:t>有问题吗？因为你是比如说有可能 26 年一月一你就从关联公司就还是说有客户的诉求，你才从关联公司卖车卖车的关联公司。</w:t>
      </w:r>
    </w:p>
    <w:p w14:paraId="0E0F58DA">
      <w:r>
        <w:rPr>
          <w:color w:val="000000"/>
        </w:rPr>
        <w:t>杨娜 2026-05-19 17:02:44</w:t>
      </w:r>
    </w:p>
    <w:p w14:paraId="44FA02D5">
      <w:r>
        <w:rPr>
          <w:color w:val="000000"/>
        </w:rPr>
        <w:t>我们一般是有客户需求了，我才会去去上这个户，然后基本上的话可能也会出现你说的这种就是差月份差，可能我这个月已经把金嗯关联公司金融贷款已经做下来了，我已经要开始还款了，可是我的车可能还没租出去，也有这样的。</w:t>
      </w:r>
    </w:p>
    <w:p w14:paraId="4832770A">
      <w:r>
        <w:rPr>
          <w:color w:val="000000"/>
        </w:rPr>
        <w:t>二发 2026-05-19 17:02:59</w:t>
      </w:r>
    </w:p>
    <w:p w14:paraId="54C36CF9">
      <w:r>
        <w:rPr>
          <w:color w:val="000000"/>
        </w:rPr>
        <w:t>对。</w:t>
      </w:r>
    </w:p>
    <w:p w14:paraId="36CF915C">
      <w:r>
        <w:rPr>
          <w:color w:val="000000"/>
        </w:rPr>
        <w:t>杨娜 2026-05-19 17:03:01</w:t>
      </w:r>
    </w:p>
    <w:p w14:paraId="5DCB5690">
      <w:r>
        <w:rPr>
          <w:color w:val="000000"/>
        </w:rPr>
        <w:t>有这样的情况？</w:t>
      </w:r>
    </w:p>
    <w:p w14:paraId="21345520">
      <w:r>
        <w:rPr>
          <w:color w:val="000000"/>
        </w:rPr>
        <w:t>二发 2026-05-19 17:03:02</w:t>
      </w:r>
    </w:p>
    <w:p w14:paraId="5F1881A1">
      <w:r>
        <w:rPr>
          <w:color w:val="000000"/>
        </w:rPr>
        <w:t>那这种情况怎么办呢？</w:t>
      </w:r>
    </w:p>
    <w:p w14:paraId="295FFF1E">
      <w:r>
        <w:rPr>
          <w:color w:val="000000"/>
        </w:rPr>
        <w:t>杨娜 2026-05-19 17:03:05</w:t>
      </w:r>
    </w:p>
    <w:p w14:paraId="0A53A30D">
      <w:r>
        <w:rPr>
          <w:color w:val="000000"/>
        </w:rPr>
        <w:t>呃，这种情况的话，你就肯定不能做那种 11 对应了，就是可能就会出现那种，嗯，就是我可能一直在还款，但是我这个车可能现在我没有收入，我这个车可能是属于亏损状态，就是在利润里面可能填我这车就是亏的。</w:t>
      </w:r>
    </w:p>
    <w:p w14:paraId="429975E5">
      <w:r>
        <w:rPr>
          <w:color w:val="000000"/>
        </w:rPr>
        <w:t>二发 2026-05-19 17:03:19</w:t>
      </w:r>
    </w:p>
    <w:p w14:paraId="4A1D2CBC">
      <w:r>
        <w:rPr>
          <w:color w:val="000000"/>
        </w:rPr>
        <w:t>明白，那你这种你都在包括前面上面的卖车啊，你的车我理解应该不是先把它买到库里吧。</w:t>
      </w:r>
    </w:p>
    <w:p w14:paraId="0A23FBE8">
      <w:r>
        <w:rPr>
          <w:color w:val="000000"/>
        </w:rPr>
        <w:t>二发 2026-05-19 17:03:30</w:t>
      </w:r>
    </w:p>
    <w:p w14:paraId="41C1D9D6">
      <w:r>
        <w:rPr>
          <w:color w:val="000000"/>
        </w:rPr>
        <w:t>应该不是先买到仓库里吧？买到你们这个公司名下吧！或者是放到你们入入你们公司库吧？</w:t>
      </w:r>
    </w:p>
    <w:p w14:paraId="248C14DA">
      <w:r>
        <w:rPr>
          <w:color w:val="000000"/>
        </w:rPr>
        <w:t>杨娜 2026-05-19 17:03:36</w:t>
      </w:r>
    </w:p>
    <w:p w14:paraId="52AF94D9">
      <w:r>
        <w:rPr>
          <w:color w:val="000000"/>
        </w:rPr>
        <w:t>呃，我我们入进来的话，其实入的全部都是底盘，就是我们去给客户的时候是相当于底盘加箱是一起的，这样的话还是卖出去，我们会全部有那种，就是因为那个厂家是有任务的，就是有的车型的话，我们可能就是有客户需求了，我们再去找厂家买，但是厂家也会给我们提前，就是像有季度任务或者月度有任务，他会要求我这个月可能采购 50 辆或者 100 辆的车，会有这种提前采购的情况，这种情况就是采购。</w:t>
      </w:r>
    </w:p>
    <w:p w14:paraId="23246583">
      <w:r>
        <w:rPr>
          <w:color w:val="000000"/>
        </w:rPr>
        <w:t>二发 2026-05-19 17:04:05</w:t>
      </w:r>
    </w:p>
    <w:p w14:paraId="54057A1B">
      <w:r>
        <w:rPr>
          <w:color w:val="000000"/>
        </w:rPr>
        <w:t>底盘就是底盘，就是含车架号的一个车吧，车框吧？</w:t>
      </w:r>
    </w:p>
    <w:p w14:paraId="1B0EE7CD">
      <w:r>
        <w:rPr>
          <w:color w:val="000000"/>
        </w:rPr>
        <w:t>杨娜 2026-05-19 17:04:09</w:t>
      </w:r>
    </w:p>
    <w:p w14:paraId="0981EEBB">
      <w:r>
        <w:rPr>
          <w:color w:val="000000"/>
        </w:rPr>
        <w:t>对对对对，但是这这种车况就我采购回来的话，只是只会在金聚源和林米的名下，不会在其他的那个啥公司名下。</w:t>
      </w:r>
    </w:p>
    <w:p w14:paraId="098C4F47">
      <w:r>
        <w:rPr>
          <w:color w:val="000000"/>
        </w:rPr>
        <w:t>二发 2026-05-19 17:04:18</w:t>
      </w:r>
    </w:p>
    <w:p w14:paraId="74B0C102">
      <w:r>
        <w:rPr>
          <w:color w:val="000000"/>
        </w:rPr>
        <w:t>嗯，那如果说车买整车的话，他相当于买了二手的嘛，因为你像那个车厂他卖。啊。</w:t>
      </w:r>
    </w:p>
    <w:p w14:paraId="6B1AB23A">
      <w:r>
        <w:rPr>
          <w:color w:val="000000"/>
        </w:rPr>
        <w:t>杨娜 2026-05-19 17:04:24</w:t>
      </w:r>
    </w:p>
    <w:p w14:paraId="1FCFE59A">
      <w:r>
        <w:rPr>
          <w:color w:val="000000"/>
        </w:rPr>
        <w:t>唉，不是不是不没没有没有那个厂家，他出厂的时候他那个是一个设备，他相当于他出厂是一个设备，除了我，只有我们开出来这个商户发票以后，他这个车他才叫新车。</w:t>
      </w:r>
    </w:p>
    <w:p w14:paraId="6757AAA3">
      <w:r>
        <w:rPr>
          <w:color w:val="000000"/>
        </w:rPr>
        <w:t>二发 2026-05-19 17:04:35</w:t>
      </w:r>
    </w:p>
    <w:p w14:paraId="3D63C1F5">
      <w:r>
        <w:rPr>
          <w:color w:val="000000"/>
        </w:rPr>
        <w:t>好好。</w:t>
      </w:r>
    </w:p>
    <w:p w14:paraId="225294A4">
      <w:r>
        <w:rPr>
          <w:color w:val="000000"/>
        </w:rPr>
        <w:t>杨娜 2026-05-19 17:04:37</w:t>
      </w:r>
    </w:p>
    <w:p w14:paraId="6E215476">
      <w:r>
        <w:rPr>
          <w:color w:val="000000"/>
        </w:rPr>
        <w:t>如果没有开上户发票，我们从厂家拿来的话，也不是上户发票，只是一张普通的就是增税专用发票。</w:t>
      </w:r>
    </w:p>
    <w:p w14:paraId="5AB8F1BC">
      <w:r>
        <w:rPr>
          <w:color w:val="000000"/>
        </w:rPr>
        <w:t>二发 2026-05-19 17:04:42</w:t>
      </w:r>
    </w:p>
    <w:p w14:paraId="42D59EF9">
      <w:r>
        <w:rPr>
          <w:color w:val="000000"/>
        </w:rPr>
        <w:t>哦。明白了。</w:t>
      </w:r>
    </w:p>
    <w:p w14:paraId="49797F8B">
      <w:r>
        <w:rPr>
          <w:color w:val="000000"/>
        </w:rPr>
        <w:t>杨娜 2026-05-19 17:04:44</w:t>
      </w:r>
    </w:p>
    <w:p w14:paraId="64221E0A">
      <w:r>
        <w:rPr>
          <w:color w:val="000000"/>
        </w:rPr>
        <w:t>嗯，他这个不属于旧车啊，如果是旧车，是指我们已经就是已经挂过户了，挂过户已经上过户这种车，然后我再卖给其他人。这种是叫做旧车，就是二手车。但是如果像他给我厂家开过来的话，它只是一个底盘，它这个是属于设备发票，是不属于那个就是车辆发票的，所以它不属于二次销售。</w:t>
      </w:r>
    </w:p>
    <w:p w14:paraId="27CE7593">
      <w:r>
        <w:rPr>
          <w:color w:val="000000"/>
        </w:rPr>
        <w:t>二发 2026-05-19 17:04:54</w:t>
      </w:r>
    </w:p>
    <w:p w14:paraId="49B25178">
      <w:r>
        <w:rPr>
          <w:color w:val="000000"/>
        </w:rPr>
        <w:t>哦。明白了。</w:t>
      </w:r>
    </w:p>
    <w:p w14:paraId="0A0DF50B">
      <w:r>
        <w:rPr>
          <w:color w:val="000000"/>
        </w:rPr>
        <w:t>二发 2026-05-19 17:05:04</w:t>
      </w:r>
    </w:p>
    <w:p w14:paraId="13E046DF">
      <w:r>
        <w:rPr>
          <w:color w:val="000000"/>
        </w:rPr>
        <w:t>明白，明白，那行，那我就嗯行，那我先按照你这个框，再把这个整个的这个改一下，嗯，改一下，到时候。</w:t>
      </w:r>
    </w:p>
    <w:p w14:paraId="443101A2">
      <w:r>
        <w:rPr>
          <w:color w:val="000000"/>
        </w:rPr>
        <w:t>杨娜 2026-05-19 17:05:05</w:t>
      </w:r>
    </w:p>
    <w:p w14:paraId="266351A0">
      <w:r>
        <w:rPr>
          <w:color w:val="000000"/>
        </w:rPr>
        <w:t>就是一个库存商品啊！</w:t>
      </w:r>
    </w:p>
    <w:p w14:paraId="491BC3D2">
      <w:r>
        <w:rPr>
          <w:color w:val="000000"/>
        </w:rPr>
        <w:t>杨娜 2026-05-19 17:05:13</w:t>
      </w:r>
    </w:p>
    <w:p w14:paraId="2C5F556F">
      <w:r>
        <w:rPr>
          <w:color w:val="000000"/>
        </w:rPr>
        <w:t>其实。唉，对。</w:t>
      </w:r>
    </w:p>
    <w:p w14:paraId="3AFC60DE">
      <w:r>
        <w:rPr>
          <w:color w:val="000000"/>
        </w:rPr>
        <w:t>二发 2026-05-19 17:05:16</w:t>
      </w:r>
    </w:p>
    <w:p w14:paraId="34FF0BE6">
      <w:r>
        <w:rPr>
          <w:color w:val="000000"/>
        </w:rPr>
        <w:t>你是属于负责财务这一块是吧？</w:t>
      </w:r>
    </w:p>
    <w:p w14:paraId="7A0B62C3">
      <w:r>
        <w:rPr>
          <w:color w:val="000000"/>
        </w:rPr>
        <w:t>二发 2026-05-19 17:05:20</w:t>
      </w:r>
    </w:p>
    <w:p w14:paraId="6EC8A4FD">
      <w:r>
        <w:rPr>
          <w:color w:val="000000"/>
        </w:rPr>
        <w:t>啊，你这边应该是主要来用这一块比较多一点。</w:t>
      </w:r>
    </w:p>
    <w:p w14:paraId="7265DE96">
      <w:r>
        <w:rPr>
          <w:color w:val="000000"/>
        </w:rPr>
        <w:t>杨娜 2026-05-19 17:05:25</w:t>
      </w:r>
    </w:p>
    <w:p w14:paraId="06FD3A18">
      <w:r>
        <w:rPr>
          <w:color w:val="000000"/>
        </w:rPr>
        <w:t>唉，是啊，就是呃，我们可以就是你们这边弄好之后咱们可以先先弄上一辆车，从头到尾，咱们把那个业务可以跑一遍跑一遍，然后再看一下哪块有问题。</w:t>
      </w:r>
    </w:p>
    <w:p w14:paraId="78736981">
      <w:r>
        <w:rPr>
          <w:color w:val="000000"/>
        </w:rPr>
        <w:t>二发 2026-05-19 17:05:34</w:t>
      </w:r>
    </w:p>
    <w:p w14:paraId="7B5E9712">
      <w:r>
        <w:rPr>
          <w:color w:val="000000"/>
        </w:rPr>
        <w:t>那是的，这个肯定要跑的，包括这个不一定用实际车了，我随便给你造一个车架号跑跑也可以的啊，这个柜子没问题。</w:t>
      </w:r>
    </w:p>
    <w:p w14:paraId="67A3E966">
      <w:r>
        <w:rPr>
          <w:color w:val="000000"/>
        </w:rPr>
        <w:t>杨娜 2026-05-19 17:05:41</w:t>
      </w:r>
    </w:p>
    <w:p w14:paraId="4D971324">
      <w:r>
        <w:rPr>
          <w:color w:val="000000"/>
        </w:rPr>
        <w:t>唉对对对，都可以啊！有。</w:t>
      </w:r>
    </w:p>
    <w:p w14:paraId="3F6BECCA">
      <w:r>
        <w:rPr>
          <w:color w:val="000000"/>
        </w:rPr>
        <w:t>二发 2026-05-19 17:05:45</w:t>
      </w:r>
    </w:p>
    <w:p w14:paraId="5ECA44E9">
      <w:r>
        <w:rPr>
          <w:color w:val="000000"/>
        </w:rPr>
        <w:t>行，我这两天在梳理，就是你们这个的一个，呃，我给你们看一下，我看能不能打开啊，看一下 think 上。</w:t>
      </w:r>
    </w:p>
    <w:p w14:paraId="2BB8B327">
      <w:r>
        <w:rPr>
          <w:color w:val="000000"/>
        </w:rPr>
        <w:t>二发 2026-05-19 17:05:57</w:t>
      </w:r>
    </w:p>
    <w:p w14:paraId="1FF9BD14">
      <w:r>
        <w:rPr>
          <w:color w:val="000000"/>
        </w:rPr>
        <w:t>看一下啊，就是因为你们我们说是这么说，就是他其实呃，梳理整个在系统上，它这么说它是没法识别的，就整个的流程也是它复杂的。</w:t>
      </w:r>
    </w:p>
    <w:p w14:paraId="09A111DB">
      <w:r>
        <w:rPr>
          <w:color w:val="000000"/>
        </w:rPr>
        <w:t>杨娜 2026-05-19 17:06:08</w:t>
      </w:r>
    </w:p>
    <w:p w14:paraId="45EC2703">
      <w:r>
        <w:rPr>
          <w:color w:val="000000"/>
        </w:rPr>
        <w:t>对对对，是是这样，我们领导也就说了，只是我把这个给你，然后最终还是要看你们这边，因为你们做系统经验比较比较多一点嘛，然后看怎么样去实现我们这个。</w:t>
      </w:r>
    </w:p>
    <w:p w14:paraId="6E16F50D">
      <w:r>
        <w:rPr>
          <w:color w:val="000000"/>
        </w:rPr>
        <w:t>二发 2026-05-19 17:06:18</w:t>
      </w:r>
    </w:p>
    <w:p w14:paraId="15512FF2">
      <w:r>
        <w:rPr>
          <w:color w:val="000000"/>
        </w:rPr>
        <w:t>对，他这个对他这个也是比较复杂的，对，因为我现在在做的这个还是属于流程上的东西，包括一个整租的流程上，就可能都要根据你上面来改，包括就是整个的流程上，如果你们这边审批要退回了，要退回到哪一步，这个其实都要。</w:t>
      </w:r>
    </w:p>
    <w:p w14:paraId="34C878A4">
      <w:r>
        <w:rPr>
          <w:color w:val="000000"/>
        </w:rPr>
        <w:t>杨娜 2026-05-19 17:06:22</w:t>
      </w:r>
    </w:p>
    <w:p w14:paraId="7A59FF2E">
      <w:r>
        <w:rPr>
          <w:color w:val="000000"/>
        </w:rPr>
        <w:t>这挺复杂的。</w:t>
      </w:r>
    </w:p>
    <w:p w14:paraId="6B4A0B67">
      <w:r>
        <w:rPr>
          <w:color w:val="000000"/>
        </w:rPr>
        <w:t>二发 2026-05-19 17:06:38</w:t>
      </w:r>
    </w:p>
    <w:p w14:paraId="3DE6E5B8">
      <w:r>
        <w:rPr>
          <w:color w:val="000000"/>
        </w:rPr>
        <w:t>都要调整的，不可能都很顺畅嘛，就一。顺畅的就那这个肯定也有问题吧？我看一下能不能共享给你们看一眼。</w:t>
      </w:r>
    </w:p>
    <w:p w14:paraId="08CB18F6">
      <w:r>
        <w:rPr>
          <w:color w:val="000000"/>
        </w:rPr>
        <w:t>杨娜 2026-05-19 17:06:45</w:t>
      </w:r>
    </w:p>
    <w:p w14:paraId="4442DB35">
      <w:r>
        <w:rPr>
          <w:color w:val="000000"/>
        </w:rPr>
        <w:t>Yeah. 我之前也也咨询过有那种就是成品的那种软件，然后他们那个流程可能就是就是比较就是像那种 111 条龙流水线的那种的，可能就一次性过去的，我们这个主要是加了后续的有那种经营租赁和以租代购插入进来以后，这个流程相对于来说就会复杂一些。</w:t>
      </w:r>
    </w:p>
    <w:p w14:paraId="56A46DB0">
      <w:r>
        <w:rPr>
          <w:color w:val="000000"/>
        </w:rPr>
        <w:t>二发 2026-05-19 17:07:08</w:t>
      </w:r>
    </w:p>
    <w:p w14:paraId="727E172C">
      <w:r>
        <w:rPr>
          <w:color w:val="000000"/>
        </w:rPr>
        <w:t>他们也不会帮你做这个事，就是因为他们一般他们这种都是属于做好的 saas 版本嘛，就固定流程的，就是他，你如果再找他们来改，可能就额外加钱吧，就这个就这个东西吧。</w:t>
      </w:r>
    </w:p>
    <w:p w14:paraId="11B18296">
      <w:r>
        <w:rPr>
          <w:color w:val="000000"/>
        </w:rPr>
        <w:t>杨娜 2026-05-19 17:07:17</w:t>
      </w:r>
    </w:p>
    <w:p w14:paraId="21D32523">
      <w:r>
        <w:rPr>
          <w:color w:val="000000"/>
        </w:rPr>
        <w:t>对。</w:t>
      </w:r>
    </w:p>
    <w:p w14:paraId="34880AE5">
      <w:r>
        <w:rPr>
          <w:color w:val="000000"/>
        </w:rPr>
        <w:t>杨娜 2026-05-19 17:07:21</w:t>
      </w:r>
    </w:p>
    <w:p w14:paraId="5298023C">
      <w:r>
        <w:rPr>
          <w:color w:val="000000"/>
        </w:rPr>
        <w:t>呃，是是是这样，我跟他们沟通过，他们就说是可以根据需求去改，但是这个就是要额外付费用，但是他们再怎么改的话，就相当于是在他们框架上去改，而不会以我们这个整个业务来。</w:t>
      </w:r>
    </w:p>
    <w:p w14:paraId="56EBDC13">
      <w:r>
        <w:rPr>
          <w:color w:val="000000"/>
        </w:rPr>
        <w:t>二发 2026-05-19 17:07:22</w:t>
      </w:r>
    </w:p>
    <w:p w14:paraId="6C2BBF1F">
      <w:r>
        <w:rPr>
          <w:color w:val="000000"/>
        </w:rPr>
        <w:t>对吧。</w:t>
      </w:r>
    </w:p>
    <w:p w14:paraId="3586B440">
      <w:r>
        <w:rPr>
          <w:color w:val="000000"/>
        </w:rPr>
        <w:t>二发 2026-05-19 17:07:30</w:t>
      </w:r>
    </w:p>
    <w:p w14:paraId="71CA9650">
      <w:r>
        <w:rPr>
          <w:color w:val="000000"/>
        </w:rPr>
        <w:t>对吧。</w:t>
      </w:r>
    </w:p>
    <w:p w14:paraId="78EFD8D3">
      <w:r>
        <w:rPr>
          <w:color w:val="000000"/>
        </w:rPr>
        <w:t>杨娜 2026-05-19 17:07:34</w:t>
      </w:r>
    </w:p>
    <w:p w14:paraId="3929E2C0">
      <w:r>
        <w:rPr>
          <w:color w:val="000000"/>
        </w:rPr>
        <w:t>贴合我们这个来去做做这个系统。</w:t>
      </w:r>
    </w:p>
    <w:p w14:paraId="0224610C">
      <w:r>
        <w:rPr>
          <w:color w:val="000000"/>
        </w:rPr>
        <w:t>二发 2026-05-19 17:07:37</w:t>
      </w:r>
    </w:p>
    <w:p w14:paraId="71B2D3B9">
      <w:r>
        <w:rPr>
          <w:color w:val="000000"/>
        </w:rPr>
        <w:t>对，相当于我这边是帮你们业务系统重新建了一个，就完全是根据你们这个系统流程做的。</w:t>
      </w:r>
    </w:p>
    <w:p w14:paraId="4FBA76A3">
      <w:r>
        <w:rPr>
          <w:color w:val="000000"/>
        </w:rPr>
        <w:t>杨娜 2026-05-19 17:07:42</w:t>
      </w:r>
    </w:p>
    <w:p w14:paraId="1F264E80">
      <w:r>
        <w:rPr>
          <w:color w:val="000000"/>
        </w:rPr>
        <w:t>对。</w:t>
      </w:r>
    </w:p>
    <w:p w14:paraId="241420F5">
      <w:r>
        <w:rPr>
          <w:color w:val="000000"/>
        </w:rPr>
        <w:t>二发 2026-05-19 17:07:46</w:t>
      </w:r>
    </w:p>
    <w:p w14:paraId="3435FC1D">
      <w:r>
        <w:rPr>
          <w:color w:val="000000"/>
        </w:rPr>
        <w:t>啊，你看啊，这个我给你。</w:t>
      </w:r>
    </w:p>
    <w:p w14:paraId="1B8B0F05">
      <w:r>
        <w:rPr>
          <w:color w:val="000000"/>
        </w:rPr>
        <w:t>二发 2026-05-19 17:07:52</w:t>
      </w:r>
    </w:p>
    <w:p w14:paraId="56B958DC">
      <w:r>
        <w:rPr>
          <w:color w:val="000000"/>
        </w:rPr>
        <w:t>空调。</w:t>
      </w:r>
    </w:p>
    <w:p w14:paraId="30C472D0">
      <w:r>
        <w:rPr>
          <w:color w:val="000000"/>
        </w:rPr>
        <w:t>二发 2026-05-19 17:07:59</w:t>
      </w:r>
    </w:p>
    <w:p w14:paraId="21C74FAB">
      <w:r>
        <w:rPr>
          <w:color w:val="000000"/>
        </w:rPr>
        <w:t>共用的屏幕应该可以看到吧？</w:t>
      </w:r>
    </w:p>
    <w:p w14:paraId="14EA7BD6">
      <w:r>
        <w:rPr>
          <w:color w:val="000000"/>
        </w:rPr>
        <w:t>杨娜 2026-05-19 17:08:00</w:t>
      </w:r>
    </w:p>
    <w:p w14:paraId="20C89F70">
      <w:r>
        <w:rPr>
          <w:color w:val="000000"/>
        </w:rPr>
        <w:t>嗯，我看到了。</w:t>
      </w:r>
    </w:p>
    <w:p w14:paraId="098D01F5">
      <w:r>
        <w:rPr>
          <w:color w:val="000000"/>
        </w:rPr>
        <w:t>二发 2026-05-19 17:08:02</w:t>
      </w:r>
    </w:p>
    <w:p w14:paraId="60A9BF17">
      <w:r>
        <w:rPr>
          <w:color w:val="000000"/>
        </w:rPr>
        <w:t>看到了啊，就这个我还是上次只是在说之前还是定了一个那个一个就是这个应该算是最简单的一个卖整车的一个流程，相当于我们呃，第一个从销售报单开始，他新建了一个报单嘛，然后他选一个在库一辆车架号，然后销售的销，因为当时是要分开的是整车销售还是以租代购，那我这边的话，如果整车销售，我可能我这边就要。</w:t>
      </w:r>
    </w:p>
    <w:p w14:paraId="7A11320F">
      <w:r>
        <w:rPr>
          <w:color w:val="000000"/>
        </w:rPr>
        <w:t>杨娜 2026-05-19 17:08:13</w:t>
      </w:r>
    </w:p>
    <w:p w14:paraId="4ABBB60B">
      <w:r>
        <w:rPr>
          <w:color w:val="000000"/>
        </w:rPr>
        <w:t>嗯，我看到了。</w:t>
      </w:r>
    </w:p>
    <w:p w14:paraId="1714069E">
      <w:r>
        <w:rPr>
          <w:color w:val="000000"/>
        </w:rPr>
        <w:t>二发 2026-05-19 17:08:29</w:t>
      </w:r>
    </w:p>
    <w:p w14:paraId="7D3E14EE">
      <w:r>
        <w:rPr>
          <w:color w:val="000000"/>
        </w:rPr>
        <w:t>这里我就要开始分了，就包括你刚才说的是整款就整车付款还是属于金融保险之类的啊，然后这个当时我是做了一个整车整车的话，他客户调起调这个成成成交价，定金，首付款收付时间，然后你当时不是说这个要老板确定一下嘛，是否低于成交价，如果是。</w:t>
      </w:r>
    </w:p>
    <w:p w14:paraId="65C41F2B">
      <w:r>
        <w:rPr>
          <w:color w:val="000000"/>
        </w:rPr>
        <w:t>二发 2026-05-19 17:08:52</w:t>
      </w:r>
    </w:p>
    <w:p w14:paraId="4B89C2B2">
      <w:r>
        <w:rPr>
          <w:color w:val="000000"/>
        </w:rPr>
        <w:t>是的话，需要老板走审批嘛，对吧，这个老板驳回的话可能还要重新再报价，那这老板如果审批通过了，到了财务端吧，就是他确定的这个事情，然后财务端点击确认之后，这个相当于这个报报单才激活，激活了之后运营才开始传传单，填合同就相当于销售报单转变成了一个合同吧。</w:t>
      </w:r>
    </w:p>
    <w:p w14:paraId="7BB2D592">
      <w:r>
        <w:rPr>
          <w:color w:val="000000"/>
        </w:rPr>
        <w:t>杨娜 2026-05-19 17:08:54</w:t>
      </w:r>
    </w:p>
    <w:p w14:paraId="5C4E2684">
      <w:r>
        <w:rPr>
          <w:color w:val="000000"/>
        </w:rPr>
        <w:t>嗯，对。</w:t>
      </w:r>
    </w:p>
    <w:p w14:paraId="16E39AF2">
      <w:r>
        <w:rPr>
          <w:color w:val="000000"/>
        </w:rPr>
        <w:t>杨娜 2026-05-19 17:09:02</w:t>
      </w:r>
    </w:p>
    <w:p w14:paraId="3BA81259">
      <w:r>
        <w:rPr>
          <w:color w:val="000000"/>
        </w:rPr>
        <w:t>对。</w:t>
      </w:r>
    </w:p>
    <w:p w14:paraId="1161B5DB">
      <w:r>
        <w:rPr>
          <w:color w:val="000000"/>
        </w:rPr>
        <w:t>二发 2026-05-19 17:09:13</w:t>
      </w:r>
    </w:p>
    <w:p w14:paraId="2CCC602B">
      <w:r>
        <w:rPr>
          <w:color w:val="000000"/>
        </w:rPr>
        <w:t>然后他要开始根据这个客户来变签合同，然后卖车合同包括合同状态待审批，然后财务审批，财务是否通过，那不通过嘛，可能还得退回，再再走再走这个运营商合同，那通过后才是属于这个呃交定金对吧，应该是通过了之后，呃，可能这边应该是在这边涉及到。</w:t>
      </w:r>
    </w:p>
    <w:p w14:paraId="22797C2C">
      <w:r>
        <w:rPr>
          <w:color w:val="000000"/>
        </w:rPr>
        <w:t>二发 2026-05-19 17:09:38</w:t>
      </w:r>
    </w:p>
    <w:p w14:paraId="279480C5">
      <w:r>
        <w:rPr>
          <w:color w:val="000000"/>
        </w:rPr>
        <w:t>分几种支付方式对吧，运营发起支付，因为这个里面我这边到下面就财务通过分为两种吧，一个是客户付尾款，就是最早说的是，唉，司机全部付款，是一次性付还是先付定金再付全款？</w:t>
      </w:r>
    </w:p>
    <w:p w14:paraId="2303821C">
      <w:r>
        <w:rPr>
          <w:color w:val="000000"/>
        </w:rPr>
        <w:t>杨娜 2026-05-19 17:09:55</w:t>
      </w:r>
    </w:p>
    <w:p w14:paraId="4A69F2FD">
      <w:r>
        <w:rPr>
          <w:color w:val="000000"/>
        </w:rPr>
        <w:t>两种灯就&lt;笑声&gt;也是两种都有，也有那种先交一部分，然后他再交一部分，他可能会分好几次给你交，他并不是说是就就两次或者怎样有，有的客户会分三次，四次都有可能就。</w:t>
      </w:r>
    </w:p>
    <w:p w14:paraId="7B65C93D">
      <w:r>
        <w:rPr>
          <w:color w:val="000000"/>
        </w:rPr>
        <w:t>二发 2026-05-19 17:09:55</w:t>
      </w:r>
    </w:p>
    <w:p w14:paraId="60439575">
      <w:r>
        <w:rPr>
          <w:color w:val="000000"/>
        </w:rPr>
        <w:t>Not. 啊。</w:t>
      </w:r>
    </w:p>
    <w:p w14:paraId="062A3379">
      <w:r>
        <w:rPr>
          <w:color w:val="000000"/>
        </w:rPr>
        <w:t>二发 2026-05-19 17:10:09</w:t>
      </w:r>
    </w:p>
    <w:p w14:paraId="6C548F10">
      <w:r>
        <w:rPr>
          <w:color w:val="000000"/>
        </w:rPr>
        <w:t>呃，那最多分几次呀？</w:t>
      </w:r>
    </w:p>
    <w:p w14:paraId="550E15D8">
      <w:r>
        <w:rPr>
          <w:color w:val="000000"/>
        </w:rPr>
        <w:t>杨娜 2026-05-19 17:10:12</w:t>
      </w:r>
    </w:p>
    <w:p w14:paraId="163B9327">
      <w:r>
        <w:rPr>
          <w:color w:val="000000"/>
        </w:rPr>
        <w:t>最多的话应该就是到四次，我记得有的客户一般一般情况下可能就是最少都是在两次，两次到三次比较多一些。</w:t>
      </w:r>
    </w:p>
    <w:p w14:paraId="285580AF">
      <w:r>
        <w:rPr>
          <w:color w:val="000000"/>
        </w:rPr>
        <w:t>二发 2026-05-19 17:10:20</w:t>
      </w:r>
    </w:p>
    <w:p w14:paraId="086E5A4A">
      <w:r>
        <w:rPr>
          <w:color w:val="000000"/>
        </w:rPr>
        <w:t xml:space="preserve">呃，那最多分几次呀？All. </w:t>
      </w:r>
    </w:p>
    <w:p w14:paraId="196BB3B7">
      <w:r>
        <w:rPr>
          <w:color w:val="000000"/>
        </w:rPr>
        <w:t>二发 2026-05-19 17:10:20</w:t>
      </w:r>
    </w:p>
    <w:p w14:paraId="3B8F3163">
      <w:r>
        <w:rPr>
          <w:color w:val="000000"/>
        </w:rPr>
        <w:t>啊，那那你这个就可能就更复杂了，就是说就算是客户全款付，他要分笔数，有可能他呃有可能在填的时候前期填销售，填客户意向的时候就要填清楚，那还有没有可能性，他本来说我要填两次付款的，后来他说我要改四次怎么办？</w:t>
      </w:r>
    </w:p>
    <w:p w14:paraId="7AE90B1A">
      <w:r>
        <w:rPr>
          <w:color w:val="000000"/>
        </w:rPr>
        <w:t>杨娜 2026-05-19 17:10:41</w:t>
      </w:r>
    </w:p>
    <w:p w14:paraId="49B50222">
      <w:r>
        <w:rPr>
          <w:color w:val="000000"/>
        </w:rPr>
        <w:t>哎，这个的话，这个我们真没办法把控那个客户，那个客户他要有钱的话，那我们尽量就是让他就是多付，没有钱的话，那他要少付，我们也没办法。</w:t>
      </w:r>
    </w:p>
    <w:p w14:paraId="66EDFDE3">
      <w:r>
        <w:rPr>
          <w:color w:val="000000"/>
        </w:rPr>
        <w:t>二发 2026-05-19 17:10:53</w:t>
      </w:r>
    </w:p>
    <w:p w14:paraId="070B1917">
      <w:r>
        <w:rPr>
          <w:color w:val="000000"/>
        </w:rPr>
        <w:t>那主要你这个系统复杂度就会更复杂，就是你这个两。</w:t>
      </w:r>
    </w:p>
    <w:p w14:paraId="0D45826E">
      <w:r>
        <w:rPr>
          <w:color w:val="000000"/>
        </w:rPr>
        <w:t>杨娜 2026-05-19 17:10:58</w:t>
      </w:r>
    </w:p>
    <w:p w14:paraId="5F853BFE">
      <w:r>
        <w:rPr>
          <w:color w:val="000000"/>
        </w:rPr>
        <w:t>你就能不能就是把这块嗯设设计成就是那种，就只是收两次收两次合同走不下去，钱没收完也走不下去。</w:t>
      </w:r>
    </w:p>
    <w:p w14:paraId="6F041445">
      <w:r>
        <w:rPr>
          <w:color w:val="000000"/>
        </w:rPr>
        <w:t>杨娜 2026-05-19 17:11:15</w:t>
      </w:r>
    </w:p>
    <w:p w14:paraId="1A1940A4">
      <w:r>
        <w:rPr>
          <w:color w:val="000000"/>
        </w:rPr>
        <w:t>我们还会出现那种就客户钱没付完的话都会车拿去上户呢。</w:t>
      </w:r>
    </w:p>
    <w:p w14:paraId="14C8D0C3">
      <w:r>
        <w:rPr>
          <w:color w:val="000000"/>
        </w:rPr>
        <w:t>二发 2026-05-19 17:11:22</w:t>
      </w:r>
    </w:p>
    <w:p w14:paraId="20523906">
      <w:r>
        <w:rPr>
          <w:color w:val="000000"/>
        </w:rPr>
        <w:t>你这个上户，我就你这个上户我就没法给你弄了，我就没法管了，但是我就那如果说你是嗯，如果是就是啊，会有几种情况，如果是客户本来说我两次给你付款的，或者两次付不了我三，我改成三次了。</w:t>
      </w:r>
    </w:p>
    <w:p w14:paraId="0529C2B1">
      <w:r>
        <w:rPr>
          <w:color w:val="000000"/>
        </w:rPr>
        <w:t>杨娜 2026-05-19 17:11:22</w:t>
      </w:r>
    </w:p>
    <w:p w14:paraId="479CEF8E">
      <w:r>
        <w:rPr>
          <w:color w:val="000000"/>
        </w:rPr>
        <w:t>就是你要求财务？</w:t>
      </w:r>
    </w:p>
    <w:p w14:paraId="53F2AC62">
      <w:r>
        <w:rPr>
          <w:color w:val="000000"/>
        </w:rPr>
        <w:t>二发 2026-05-19 17:11:39</w:t>
      </w:r>
    </w:p>
    <w:p w14:paraId="21A6F544">
      <w:r>
        <w:rPr>
          <w:color w:val="000000"/>
        </w:rPr>
        <w:t>这个这个要在系统上怎么来定义这个就就是复杂度比较高了，然后反而银行贷款会简单一点，银行贷款之后，反正第一笔客户付完之后，剩下的银行按揭就银行付付款嘛。</w:t>
      </w:r>
    </w:p>
    <w:p w14:paraId="1412DACC">
      <w:r>
        <w:rPr>
          <w:color w:val="000000"/>
        </w:rPr>
        <w:t>二发 2026-05-19 17:11:54</w:t>
      </w:r>
    </w:p>
    <w:p w14:paraId="4A5F0EA5">
      <w:r>
        <w:rPr>
          <w:color w:val="000000"/>
        </w:rPr>
        <w:t>对吧，银行全部付款之后只要钱到你这了，你管后这个司机和这个银行怎么去掰扯，你也不会管了，对不对？那那这个到时候还得考虑一下，那比如财务弄完之后这个合同再走个代出库，然后运营发起出库，然后财务确认合同无误，然后车管审批出库，上传车辆出库照片，然后是车管点击确认出库，然后已售，然后车辆卖出嘛，那这是一个。</w:t>
      </w:r>
    </w:p>
    <w:p w14:paraId="0BBD799C">
      <w:r>
        <w:rPr>
          <w:color w:val="000000"/>
        </w:rPr>
        <w:t>二发 2026-05-19 17:12:24</w:t>
      </w:r>
    </w:p>
    <w:p w14:paraId="6D4CC144">
      <w:r>
        <w:rPr>
          <w:color w:val="000000"/>
        </w:rPr>
        <w:t>相当于一个卖出过程，那你刚才说那个如果一次付完付两次，那你是不是那我问你啊，他是不是只有全部违，如果全部违款，付完之后车才能出库？</w:t>
      </w:r>
    </w:p>
    <w:p w14:paraId="3DB48519">
      <w:r>
        <w:rPr>
          <w:color w:val="000000"/>
        </w:rPr>
        <w:t>杨娜 2026-05-19 17:12:36</w:t>
      </w:r>
    </w:p>
    <w:p w14:paraId="2B58262B">
      <w:r>
        <w:rPr>
          <w:color w:val="000000"/>
        </w:rPr>
        <w:t>唉，对，这个是？</w:t>
      </w:r>
    </w:p>
    <w:p w14:paraId="04140E26">
      <w:r>
        <w:rPr>
          <w:color w:val="000000"/>
        </w:rPr>
        <w:t>二发 2026-05-19 17:12:40</w:t>
      </w:r>
    </w:p>
    <w:p w14:paraId="0A37B0A2">
      <w:r>
        <w:rPr>
          <w:color w:val="000000"/>
        </w:rPr>
        <w:t>就不管他分几次，他什么时候出完才能出库，那就应该在合同流程里得加无限循环，第一次付，第二次付，第三次付。</w:t>
      </w:r>
    </w:p>
    <w:p w14:paraId="04CE307B">
      <w:r>
        <w:rPr>
          <w:color w:val="000000"/>
        </w:rPr>
        <w:t>杨娜 2026-05-19 17:12:49</w:t>
      </w:r>
    </w:p>
    <w:p w14:paraId="2691CFA6">
      <w:r>
        <w:rPr>
          <w:color w:val="000000"/>
        </w:rPr>
        <w:t>对对对。直至他哭完然后。</w:t>
      </w:r>
    </w:p>
    <w:p w14:paraId="5467895B">
      <w:r>
        <w:rPr>
          <w:color w:val="000000"/>
        </w:rPr>
        <w:t>二发 2026-05-19 17:12:52</w:t>
      </w:r>
    </w:p>
    <w:p w14:paraId="75315C50">
      <w:r>
        <w:rPr>
          <w:color w:val="000000"/>
        </w:rPr>
        <w:t>那这个谁来发呢？是运营来发还是销售来发？</w:t>
      </w:r>
    </w:p>
    <w:p w14:paraId="2575B2C3">
      <w:r>
        <w:rPr>
          <w:color w:val="000000"/>
        </w:rPr>
        <w:t>杨娜 2026-05-19 17:12:57</w:t>
      </w:r>
    </w:p>
    <w:p w14:paraId="7E1BB26A">
      <w:r>
        <w:rPr>
          <w:color w:val="000000"/>
        </w:rPr>
        <w:t>嗯，付款的话这边一直也是销销售这边在跟进，然后我们只是核他这个钱到账没到账。</w:t>
      </w:r>
    </w:p>
    <w:p w14:paraId="2C81EBD0">
      <w:r>
        <w:rPr>
          <w:color w:val="000000"/>
        </w:rPr>
        <w:t>二发 2026-05-19 17:13:02</w:t>
      </w:r>
    </w:p>
    <w:p w14:paraId="1B400AB2">
      <w:r>
        <w:rPr>
          <w:color w:val="000000"/>
        </w:rPr>
        <w:t>是是运营吧还是销售，你确认一下？</w:t>
      </w:r>
    </w:p>
    <w:p w14:paraId="16879EC1">
      <w:r>
        <w:rPr>
          <w:color w:val="000000"/>
        </w:rPr>
        <w:t>杨娜 2026-05-19 17:13:09</w:t>
      </w:r>
    </w:p>
    <w:p w14:paraId="5A1EEA90">
      <w:r>
        <w:rPr>
          <w:color w:val="000000"/>
        </w:rPr>
        <w:t>其实我们的运我们的。</w:t>
      </w:r>
    </w:p>
    <w:p w14:paraId="739CEA1D">
      <w:r>
        <w:rPr>
          <w:color w:val="000000"/>
        </w:rPr>
        <w:t>二发 2026-05-19 17:13:09</w:t>
      </w:r>
    </w:p>
    <w:p w14:paraId="34CEF20B">
      <w:r>
        <w:rPr>
          <w:color w:val="000000"/>
        </w:rPr>
        <w:t>我看你们对这样的跟我说都是域名。</w:t>
      </w:r>
    </w:p>
    <w:p w14:paraId="33DF944B">
      <w:r>
        <w:rPr>
          <w:color w:val="000000"/>
        </w:rPr>
        <w:t>杨娜 2026-05-19 17:13:15</w:t>
      </w:r>
    </w:p>
    <w:p w14:paraId="7D20844B">
      <w:r>
        <w:rPr>
          <w:color w:val="000000"/>
        </w:rPr>
        <w:t>嗯，就像这种整车的话哈，就这种整车销售的话就是更多的时候其实是销售自己在对接，他去跟客户要钱，只有像车辆租金的话是运营操作会多一些，然后运营就是会去对接，然后发起这些，但是销售整车。</w:t>
      </w:r>
    </w:p>
    <w:p w14:paraId="5B66B7CC">
      <w:r>
        <w:rPr>
          <w:color w:val="000000"/>
        </w:rPr>
        <w:t>二发 2026-05-19 17:13:29</w:t>
      </w:r>
    </w:p>
    <w:p w14:paraId="6B001361">
      <w:r>
        <w:rPr>
          <w:color w:val="000000"/>
        </w:rPr>
        <w:t>那就相当于以租代购是和租车，这个就是运营对吧？</w:t>
      </w:r>
    </w:p>
    <w:p w14:paraId="422912AB">
      <w:r>
        <w:rPr>
          <w:color w:val="000000"/>
        </w:rPr>
        <w:t>二发 2026-05-19 17:13:36</w:t>
      </w:r>
    </w:p>
    <w:p w14:paraId="3C28D402">
      <w:r>
        <w:rPr>
          <w:color w:val="000000"/>
        </w:rPr>
        <w:t>核对金额，那其他你说的应该就是销售来搞。</w:t>
      </w:r>
    </w:p>
    <w:p w14:paraId="53BB8055">
      <w:r>
        <w:rPr>
          <w:color w:val="000000"/>
        </w:rPr>
        <w:t>杨娜 2026-05-19 17:13:37</w:t>
      </w:r>
    </w:p>
    <w:p w14:paraId="128FD291">
      <w:r>
        <w:rPr>
          <w:color w:val="000000"/>
        </w:rPr>
        <w:t>唉，对。</w:t>
      </w:r>
    </w:p>
    <w:p w14:paraId="3E43BD5E">
      <w:r>
        <w:rPr>
          <w:color w:val="000000"/>
        </w:rPr>
        <w:t>杨娜 2026-05-19 17:13:42</w:t>
      </w:r>
    </w:p>
    <w:p w14:paraId="3D3CF4F5">
      <w:r>
        <w:rPr>
          <w:color w:val="000000"/>
        </w:rPr>
        <w:t>是我们好多像这种收款的话，呃，线下他也可以完成，我们就想的是线上，你就是能不能就只是钱，就不要，就是我也去点一下，他也去点一下能不能就是。</w:t>
      </w:r>
    </w:p>
    <w:p w14:paraId="2117A6BB">
      <w:r>
        <w:rPr>
          <w:color w:val="000000"/>
        </w:rPr>
        <w:t>杨娜 2026-05-19 17:13:55</w:t>
      </w:r>
    </w:p>
    <w:p w14:paraId="5D4F06BB">
      <w:r>
        <w:rPr>
          <w:color w:val="000000"/>
        </w:rPr>
        <w:t>优化一下这块。</w:t>
      </w:r>
    </w:p>
    <w:p w14:paraId="486146F8">
      <w:r>
        <w:rPr>
          <w:color w:val="000000"/>
        </w:rPr>
        <w:t>二发 2026-05-19 17:14:01</w:t>
      </w:r>
    </w:p>
    <w:p w14:paraId="12997DF6">
      <w:r>
        <w:rPr>
          <w:color w:val="000000"/>
        </w:rPr>
        <w:t>优化一下。</w:t>
      </w:r>
    </w:p>
    <w:p w14:paraId="58DDF874">
      <w:r>
        <w:rPr>
          <w:color w:val="000000"/>
        </w:rPr>
        <w:t>二发 2026-05-19 17:14:08</w:t>
      </w:r>
    </w:p>
    <w:p w14:paraId="7FEB59A2">
      <w:r>
        <w:rPr>
          <w:color w:val="000000"/>
        </w:rPr>
        <w:t>那你如果想优化一下，那就优化一下，只是钱的问题了。</w:t>
      </w:r>
    </w:p>
    <w:p w14:paraId="3327ADD1">
      <w:r>
        <w:rPr>
          <w:color w:val="000000"/>
        </w:rPr>
        <w:t>杨娜 2026-05-19 17:14:12</w:t>
      </w:r>
    </w:p>
    <w:p w14:paraId="6BC87BEE">
      <w:r>
        <w:rPr>
          <w:color w:val="000000"/>
        </w:rPr>
        <w:t>就是填填的次数，因为我看这个就是反复，就是运营弄完，然后运营运营到又是上传这一块，他就是能在发起对付，呃，那什么那尾尾款流程的时候。</w:t>
      </w:r>
    </w:p>
    <w:p w14:paraId="39FE4A4B">
      <w:r>
        <w:rPr>
          <w:color w:val="000000"/>
        </w:rPr>
        <w:t>二发 2026-05-19 17:14:21</w:t>
      </w:r>
    </w:p>
    <w:p w14:paraId="69FC1D39">
      <w:r>
        <w:rPr>
          <w:color w:val="000000"/>
        </w:rPr>
        <w:t>那你如果想优化一下，那就优化一下，只是钱的问题了。对。</w:t>
      </w:r>
    </w:p>
    <w:p w14:paraId="58055897">
      <w:r>
        <w:rPr>
          <w:color w:val="000000"/>
        </w:rPr>
        <w:t>杨娜 2026-05-19 17:14:25</w:t>
      </w:r>
    </w:p>
    <w:p w14:paraId="7F757028">
      <w:r>
        <w:rPr>
          <w:color w:val="000000"/>
        </w:rPr>
        <w:t>直接同时就上传那个截图，然后到了财务这边一核，然后没有没有问题就直接通过，就是少一点步骤。</w:t>
      </w:r>
    </w:p>
    <w:p w14:paraId="66507ED4">
      <w:r>
        <w:rPr>
          <w:color w:val="000000"/>
        </w:rPr>
        <w:t>二发 2026-05-19 17:14:30</w:t>
      </w:r>
    </w:p>
    <w:p w14:paraId="623A2D07">
      <w:r>
        <w:rPr>
          <w:color w:val="000000"/>
        </w:rPr>
        <w:t>啊。</w:t>
      </w:r>
    </w:p>
    <w:p w14:paraId="2B853B10">
      <w:r>
        <w:rPr>
          <w:color w:val="000000"/>
        </w:rPr>
        <w:t>二发 2026-05-19 17:14:39</w:t>
      </w:r>
    </w:p>
    <w:p w14:paraId="443E0DB6">
      <w:r>
        <w:rPr>
          <w:color w:val="000000"/>
        </w:rPr>
        <w:t>这起事故客户是定位不明。</w:t>
      </w:r>
    </w:p>
    <w:p w14:paraId="1C8DF7C8">
      <w:r>
        <w:rPr>
          <w:color w:val="000000"/>
        </w:rPr>
        <w:t>杨娜 2026-05-19 17:14:41</w:t>
      </w:r>
    </w:p>
    <w:p w14:paraId="13CCD8B8">
      <w:r>
        <w:rPr>
          <w:color w:val="000000"/>
        </w:rPr>
        <w:t>而且回单像回单截图这些就是数据传的越多，以后系统肯定就是缓存会越多，这个能不能把这种尾款截图呀改成就是那种填流水号之类的。</w:t>
      </w:r>
    </w:p>
    <w:p w14:paraId="2B737439">
      <w:r>
        <w:rPr>
          <w:color w:val="000000"/>
        </w:rPr>
        <w:t>二发 2026-05-19 17:14:54</w:t>
      </w:r>
    </w:p>
    <w:p w14:paraId="37A46AC6">
      <w:r>
        <w:rPr>
          <w:color w:val="000000"/>
        </w:rPr>
        <w:t>这起事故客户是定位不明。啊，那可以。</w:t>
      </w:r>
    </w:p>
    <w:p w14:paraId="5E1AF2D7">
      <w:r>
        <w:rPr>
          <w:color w:val="000000"/>
        </w:rPr>
        <w:t>杨娜 2026-05-19 17:14:57</w:t>
      </w:r>
    </w:p>
    <w:p w14:paraId="37A7806C">
      <w:r>
        <w:rPr>
          <w:color w:val="000000"/>
        </w:rPr>
        <w:t>是吧，这样的话可能会好一点，因为全部都是上传截图。也也挺不好上传的。</w:t>
      </w:r>
    </w:p>
    <w:p w14:paraId="1D3C3977">
      <w:r>
        <w:rPr>
          <w:color w:val="000000"/>
        </w:rPr>
        <w:t>二发 2026-05-19 17:15:04</w:t>
      </w:r>
    </w:p>
    <w:p w14:paraId="3824E4C4">
      <w:r>
        <w:rPr>
          <w:color w:val="000000"/>
        </w:rPr>
        <w:t>那我到时候给你把功能留着，反正你上流水号也可以，流水号，反正就是那个存储量会低一点吧。</w:t>
      </w:r>
    </w:p>
    <w:p w14:paraId="0E2C0AB7">
      <w:r>
        <w:rPr>
          <w:color w:val="000000"/>
        </w:rPr>
        <w:t>二发 2026-05-19 17:15:19</w:t>
      </w:r>
    </w:p>
    <w:p w14:paraId="6B032B1E">
      <w:r>
        <w:rPr>
          <w:color w:val="000000"/>
        </w:rPr>
        <w:t>那你们想再简单一点。</w:t>
      </w:r>
    </w:p>
    <w:p w14:paraId="28F2B77C">
      <w:r>
        <w:rPr>
          <w:color w:val="000000"/>
        </w:rPr>
        <w:t>二发 2026-05-19 17:15:23</w:t>
      </w:r>
    </w:p>
    <w:p w14:paraId="36C4A7B2">
      <w:r>
        <w:rPr>
          <w:color w:val="000000"/>
        </w:rPr>
        <w:t>因为正常的一个流程是肯定要这样的合同走完走完合同就是现在主要你老板这边没有什么问题吗？老板基本上相当于是弄完就弄完了。</w:t>
      </w:r>
    </w:p>
    <w:p w14:paraId="3096AB06">
      <w:r>
        <w:rPr>
          <w:color w:val="000000"/>
        </w:rPr>
        <w:t>杨娜 2026-05-19 17:15:24</w:t>
      </w:r>
    </w:p>
    <w:p w14:paraId="05DA50C1">
      <w:r>
        <w:rPr>
          <w:color w:val="000000"/>
        </w:rPr>
        <w:t>对。</w:t>
      </w:r>
    </w:p>
    <w:p w14:paraId="3A4C4343">
      <w:r>
        <w:rPr>
          <w:color w:val="000000"/>
        </w:rPr>
        <w:t>杨娜 2026-05-19 17:15:36</w:t>
      </w:r>
    </w:p>
    <w:p w14:paraId="12DBB351">
      <w:r>
        <w:rPr>
          <w:color w:val="000000"/>
        </w:rPr>
        <w:t>对对，老老板这边的话，基本上就主要就是看，只要不低于他提供那个指导价之类的，那就对于他来说，他里边基本上不用操作什么，只有低于指导价的话，他需要就是。</w:t>
      </w:r>
    </w:p>
    <w:p w14:paraId="1BC7C986">
      <w:r>
        <w:rPr>
          <w:color w:val="000000"/>
        </w:rPr>
        <w:t>杨娜 2026-05-19 17:15:48</w:t>
      </w:r>
    </w:p>
    <w:p w14:paraId="307DA80E">
      <w:r>
        <w:rPr>
          <w:color w:val="000000"/>
        </w:rPr>
        <w:t>必须核实一下。</w:t>
      </w:r>
    </w:p>
    <w:p w14:paraId="032F07BD">
      <w:r>
        <w:rPr>
          <w:color w:val="000000"/>
        </w:rPr>
        <w:t>二发 2026-05-19 17:15:49</w:t>
      </w:r>
    </w:p>
    <w:p w14:paraId="1C701EB6">
      <w:r>
        <w:rPr>
          <w:color w:val="000000"/>
        </w:rPr>
        <w:t>对，那你们要我想想啊，如果是你们核实要步骤要简单，你你合同走合同流程肯定要跑，这没问题吧，那合同流程是这个样子的。</w:t>
      </w:r>
    </w:p>
    <w:p w14:paraId="6FC33ACB">
      <w:r>
        <w:rPr>
          <w:color w:val="000000"/>
        </w:rPr>
        <w:t>二发 2026-05-19 17:16:01</w:t>
      </w:r>
    </w:p>
    <w:p w14:paraId="429E79D1">
      <w:r>
        <w:rPr>
          <w:color w:val="000000"/>
        </w:rPr>
        <w:t>但你的那个多次上传价格？多次上价格改价格，确实这个也比较比较烦。</w:t>
      </w:r>
    </w:p>
    <w:p w14:paraId="6E6BC873">
      <w:r>
        <w:rPr>
          <w:color w:val="000000"/>
        </w:rPr>
        <w:t>杨娜 2026-05-19 17:16:11</w:t>
      </w:r>
    </w:p>
    <w:p w14:paraId="5F573F6E">
      <w:r>
        <w:rPr>
          <w:color w:val="000000"/>
        </w:rPr>
        <w:t>这这这个，要不然就是还是咱们得就是实际走业务的时候，我觉得会好一点，就是看谁需要点哪一块点，因为你现在做这个流程的话就是。</w:t>
      </w:r>
    </w:p>
    <w:p w14:paraId="5B88F630">
      <w:r>
        <w:rPr>
          <w:color w:val="000000"/>
        </w:rPr>
        <w:t>杨娜 2026-05-19 17:16:23</w:t>
      </w:r>
    </w:p>
    <w:p w14:paraId="1CEFEB48">
      <w:r>
        <w:rPr>
          <w:color w:val="000000"/>
        </w:rPr>
        <w:t>让我们看着是挺多的，有可能你那个啥上了系统可能就会很简单一点。</w:t>
      </w:r>
    </w:p>
    <w:p w14:paraId="30D443BC">
      <w:r>
        <w:rPr>
          <w:color w:val="000000"/>
        </w:rPr>
        <w:t>二发 2026-05-19 17:16:26</w:t>
      </w:r>
    </w:p>
    <w:p w14:paraId="4819648E">
      <w:r>
        <w:rPr>
          <w:color w:val="000000"/>
        </w:rPr>
        <w:t>会，嗯，你现在流程你们合同也是走线下嘛，只是线上没记录嘛，我现在就只是说相当于呃，把你这些流程看着比较繁琐，就是，但是只是他干这个功能基本上是一个事情，就是有可能几串功能就一个事情，运营发起相当于就是合同走完之后运营直接点一下那个呃支付就点支付就上，或者是相当于运营点。</w:t>
      </w:r>
    </w:p>
    <w:p w14:paraId="0A07F1F6">
      <w:r>
        <w:rPr>
          <w:color w:val="000000"/>
        </w:rPr>
        <w:t>杨娜 2026-05-19 17:16:34</w:t>
      </w:r>
    </w:p>
    <w:p w14:paraId="29FDCCAD">
      <w:r>
        <w:rPr>
          <w:color w:val="000000"/>
        </w:rPr>
        <w:t>对。是啊。</w:t>
      </w:r>
    </w:p>
    <w:p w14:paraId="0B916925">
      <w:r>
        <w:rPr>
          <w:color w:val="000000"/>
        </w:rPr>
        <w:t>杨娜 2026-05-19 17:16:42</w:t>
      </w:r>
    </w:p>
    <w:p w14:paraId="45BE4E21">
      <w:r>
        <w:rPr>
          <w:color w:val="000000"/>
        </w:rPr>
        <w:t>对。是啊。</w:t>
      </w:r>
    </w:p>
    <w:p w14:paraId="3C47220E">
      <w:r>
        <w:rPr>
          <w:color w:val="000000"/>
        </w:rPr>
        <w:t>二发 2026-05-19 17:16:53</w:t>
      </w:r>
    </w:p>
    <w:p w14:paraId="24F6228E">
      <w:r>
        <w:rPr>
          <w:color w:val="000000"/>
        </w:rPr>
        <w:t>呃，支付流程相当于运营，只要上传一个客户的就是这个支付号发到发上面的，还是说用客户上传这个支付截图，我不知道运营现在拿到的是什么样的一个情况。</w:t>
      </w:r>
    </w:p>
    <w:p w14:paraId="4B2F53A3">
      <w:r>
        <w:rPr>
          <w:color w:val="000000"/>
        </w:rPr>
        <w:t>杨娜 2026-05-19 17:17:06</w:t>
      </w:r>
    </w:p>
    <w:p w14:paraId="434A2C75">
      <w:r>
        <w:rPr>
          <w:color w:val="000000"/>
        </w:rPr>
        <w:t>呃，他们拿到的都是那种截图，但是有的截图像他们转的就是微信转过来，上面不一定有那种流水号，就是可能就一个界面，支付界面，我给你这个，而且支付界面就光会显示我转向你这个公司转了多少钱，然后这个公司名字不会显示客户的名字。</w:t>
      </w:r>
    </w:p>
    <w:p w14:paraId="652A8F89">
      <w:r>
        <w:rPr>
          <w:color w:val="000000"/>
        </w:rPr>
        <w:t>二发 2026-05-19 17:17:07</w:t>
      </w:r>
    </w:p>
    <w:p w14:paraId="5F072CD9">
      <w:r>
        <w:rPr>
          <w:color w:val="000000"/>
        </w:rPr>
        <w:t>他拿到的弱智。</w:t>
      </w:r>
    </w:p>
    <w:p w14:paraId="21912D91">
      <w:r>
        <w:rPr>
          <w:color w:val="000000"/>
        </w:rPr>
        <w:t>二发 2026-05-19 17:17:23</w:t>
      </w:r>
    </w:p>
    <w:p w14:paraId="1E61F190">
      <w:r>
        <w:rPr>
          <w:color w:val="000000"/>
        </w:rPr>
        <w:t>那如果要这样的话，是不是有可能就运营的，就说客户已转，连上传都不要上传就已转，然后或者是销售直接说已转账就点击已转账，然后你只要把你那个收款账号支付出来就好了。</w:t>
      </w:r>
    </w:p>
    <w:p w14:paraId="730A1296">
      <w:r>
        <w:rPr>
          <w:color w:val="000000"/>
        </w:rPr>
        <w:t>杨娜 2026-05-19 17:17:37</w:t>
      </w:r>
    </w:p>
    <w:p w14:paraId="6673951A">
      <w:r>
        <w:rPr>
          <w:color w:val="000000"/>
        </w:rPr>
        <w:t>哎，对，这样也可以。是啊。</w:t>
      </w:r>
    </w:p>
    <w:p w14:paraId="36449F6A">
      <w:r>
        <w:rPr>
          <w:color w:val="000000"/>
        </w:rPr>
        <w:t>二发 2026-05-19 17:17:37</w:t>
      </w:r>
    </w:p>
    <w:p w14:paraId="2F772824">
      <w:r>
        <w:rPr>
          <w:color w:val="000000"/>
        </w:rPr>
        <w:t>这个事情相当于运营发起就好了，对吧？行，行，那这个那这样的话也行，那这样就比较简单了，每次就是相当于啊，卖车流程里面的这个这个截图是不是是运营来发还是销售来发？</w:t>
      </w:r>
    </w:p>
    <w:p w14:paraId="5E5038A1">
      <w:r>
        <w:rPr>
          <w:color w:val="000000"/>
        </w:rPr>
        <w:t>杨娜 2026-05-19 17:17:54</w:t>
      </w:r>
    </w:p>
    <w:p w14:paraId="741E4D94">
      <w:r>
        <w:rPr>
          <w:color w:val="000000"/>
        </w:rPr>
        <w:t>呃，销售发销售他们会发到我们那个群里面，就是今天谁谁谁，然后转账多少钱会在群里面说，然后我们再去核。</w:t>
      </w:r>
    </w:p>
    <w:p w14:paraId="3DAB5197">
      <w:r>
        <w:rPr>
          <w:color w:val="000000"/>
        </w:rPr>
        <w:t>二发 2026-05-19 17:18:01</w:t>
      </w:r>
    </w:p>
    <w:p w14:paraId="650F4EB1">
      <w:r>
        <w:rPr>
          <w:color w:val="000000"/>
        </w:rPr>
        <w:t>我。OK 那就不是运营了，就是卖车卖，那合同也是运营吗？还是销售？因为卖车的多。</w:t>
      </w:r>
    </w:p>
    <w:p w14:paraId="5CBA0C8E">
      <w:r>
        <w:rPr>
          <w:color w:val="000000"/>
        </w:rPr>
        <w:t>杨娜 2026-05-19 17:18:11</w:t>
      </w:r>
    </w:p>
    <w:p w14:paraId="2213D5F3">
      <w:r>
        <w:rPr>
          <w:color w:val="000000"/>
        </w:rPr>
        <w:t>嗯，合同的话是那个销售这边会带客户来运营，这边签订就是还是由运营来，就是制定这个合同。</w:t>
      </w:r>
    </w:p>
    <w:p w14:paraId="7B4785B4">
      <w:r>
        <w:rPr>
          <w:color w:val="000000"/>
        </w:rPr>
        <w:t>二发 2026-05-19 17:18:17</w:t>
      </w:r>
    </w:p>
    <w:p w14:paraId="1685A0BC">
      <w:r>
        <w:rPr>
          <w:color w:val="000000"/>
        </w:rPr>
        <w:t>我 OK 那就不是运营了，就是卖车卖，那合同也是运营吗？还是销售，因为卖车的多啊？</w:t>
      </w:r>
    </w:p>
    <w:p w14:paraId="10557AD1">
      <w:r>
        <w:rPr>
          <w:color w:val="000000"/>
        </w:rPr>
        <w:t>二发 2026-05-19 17:18:20</w:t>
      </w:r>
    </w:p>
    <w:p w14:paraId="44F12F4B">
      <w:r>
        <w:rPr>
          <w:color w:val="000000"/>
        </w:rPr>
        <w:t>嗯嗯嗯。明白了。</w:t>
      </w:r>
    </w:p>
    <w:p w14:paraId="5A70FF74">
      <w:r>
        <w:rPr>
          <w:color w:val="000000"/>
        </w:rPr>
        <w:t>杨娜 2026-05-19 17:18:21</w:t>
      </w:r>
    </w:p>
    <w:p w14:paraId="29E873CA">
      <w:r>
        <w:rPr>
          <w:color w:val="000000"/>
        </w:rPr>
        <w:t>然后我们这边好像现在运营提出的意思就是这个合同不想走咱们系统里面去，他们因为线下都打了有合同直接就想签完之后上传到系统就好了。</w:t>
      </w:r>
    </w:p>
    <w:p w14:paraId="65923B64">
      <w:r>
        <w:rPr>
          <w:color w:val="000000"/>
        </w:rPr>
        <w:t>杨娜 2026-05-19 17:18:32</w:t>
      </w:r>
    </w:p>
    <w:p w14:paraId="61996370">
      <w:r>
        <w:rPr>
          <w:color w:val="000000"/>
        </w:rPr>
        <w:t>想这样操作？</w:t>
      </w:r>
    </w:p>
    <w:p w14:paraId="6CC55446">
      <w:r>
        <w:rPr>
          <w:color w:val="000000"/>
        </w:rPr>
        <w:t>二发 2026-05-19 17:18:34</w:t>
      </w:r>
    </w:p>
    <w:p w14:paraId="302B8F18">
      <w:r>
        <w:rPr>
          <w:color w:val="000000"/>
        </w:rPr>
        <w:t>就上传运合同图片还是合同编号？</w:t>
      </w:r>
    </w:p>
    <w:p w14:paraId="7C925ED4">
      <w:r>
        <w:rPr>
          <w:color w:val="000000"/>
        </w:rPr>
        <w:t>杨娜 2026-05-19 17:18:38</w:t>
      </w:r>
    </w:p>
    <w:p w14:paraId="20D4697E">
      <w:r>
        <w:rPr>
          <w:color w:val="000000"/>
        </w:rPr>
        <w:t>嗯，图片或者是扫描成文件也行吧，这样可能会好一点，他们觉得线上的话就是线上走线走完线上还得打印出来，客户还得再签字，因为我们不打算走线上去签订这个合同，对呀，本身就是啊，然后他现在有有有。</w:t>
      </w:r>
    </w:p>
    <w:p w14:paraId="187C1C3D">
      <w:r>
        <w:rPr>
          <w:color w:val="000000"/>
        </w:rPr>
        <w:t>二发 2026-05-19 17:18:55</w:t>
      </w:r>
    </w:p>
    <w:p w14:paraId="524FCA19">
      <w:r>
        <w:rPr>
          <w:color w:val="000000"/>
        </w:rPr>
        <w:t>很少啊。上嗯。</w:t>
      </w:r>
    </w:p>
    <w:p w14:paraId="069B7C71">
      <w:r>
        <w:rPr>
          <w:color w:val="000000"/>
        </w:rPr>
        <w:t>杨娜 2026-05-19 17:18:55</w:t>
      </w:r>
    </w:p>
    <w:p w14:paraId="1C6258A1">
      <w:r>
        <w:rPr>
          <w:color w:val="000000"/>
        </w:rPr>
        <w:t>一律的手机。</w:t>
      </w:r>
    </w:p>
    <w:p w14:paraId="08366168">
      <w:r>
        <w:rPr>
          <w:color w:val="000000"/>
        </w:rPr>
        <w:t>二发 2026-05-19 17:19:02</w:t>
      </w:r>
    </w:p>
    <w:p w14:paraId="3ECE371F">
      <w:r>
        <w:rPr>
          <w:color w:val="000000"/>
        </w:rPr>
        <w:t>我这个其实不是线上，不属于线上的合同，什么意思呢？我再跟你说一下合同这个逻辑啊，相当于比较客户呃张三他买了一个车架，号为零一的这么一个车，然后呢，他只要销售把这个填上之后，他的合同就自动生成了，如果确认之后，他是选，选择是先交后款，呃还是先租就自动生成了，他就直接把这个合同打印出来就好了，就盖章。</w:t>
      </w:r>
    </w:p>
    <w:p w14:paraId="6411AB8C">
      <w:r>
        <w:rPr>
          <w:color w:val="000000"/>
        </w:rPr>
        <w:t>杨娜 2026-05-19 17:19:12</w:t>
      </w:r>
    </w:p>
    <w:p w14:paraId="49F6E513">
      <w:r>
        <w:rPr>
          <w:color w:val="000000"/>
        </w:rPr>
        <w:t>付了 2 万。</w:t>
      </w:r>
    </w:p>
    <w:p w14:paraId="73888632">
      <w:r>
        <w:rPr>
          <w:color w:val="000000"/>
        </w:rPr>
        <w:t>杨娜 2026-05-19 17:19:22</w:t>
      </w:r>
    </w:p>
    <w:p w14:paraId="576E9BE4">
      <w:r>
        <w:rPr>
          <w:color w:val="000000"/>
        </w:rPr>
        <w:t>你你确认好就行，你给我搞，你确认好了啊，那就写写单子。可以下单子。</w:t>
      </w:r>
    </w:p>
    <w:p w14:paraId="6D31D743">
      <w:r>
        <w:rPr>
          <w:color w:val="000000"/>
        </w:rPr>
        <w:t>二发 2026-05-19 17:19:27</w:t>
      </w:r>
    </w:p>
    <w:p w14:paraId="09AFD032">
      <w:r>
        <w:rPr>
          <w:color w:val="000000"/>
        </w:rPr>
        <w:t>再上传上去哦，你这盖章再上传上去也很麻烦。</w:t>
      </w:r>
    </w:p>
    <w:p w14:paraId="041252E4">
      <w:r>
        <w:rPr>
          <w:color w:val="000000"/>
        </w:rPr>
        <w:t>杨娜 2026-05-19 17:19:31</w:t>
      </w:r>
    </w:p>
    <w:p w14:paraId="39250FF0">
      <w:r>
        <w:rPr>
          <w:color w:val="000000"/>
        </w:rPr>
        <w:t>对嗯，期付款单那那就等于那个系统还是要通过系统来生成生成合同嘛？</w:t>
      </w:r>
    </w:p>
    <w:p w14:paraId="6EC18707">
      <w:r>
        <w:rPr>
          <w:color w:val="000000"/>
        </w:rPr>
        <w:t>二发 2026-05-19 17:19:38</w:t>
      </w:r>
    </w:p>
    <w:p w14:paraId="5081A865">
      <w:r>
        <w:rPr>
          <w:color w:val="000000"/>
        </w:rPr>
        <w:t>啊，那行，这样我就连合同，但是。</w:t>
      </w:r>
    </w:p>
    <w:p w14:paraId="1C9C6D55">
      <w:r>
        <w:rPr>
          <w:color w:val="000000"/>
        </w:rPr>
        <w:t>杨娜 2026-05-19 17:19:41</w:t>
      </w:r>
    </w:p>
    <w:p w14:paraId="626E91A6">
      <w:r>
        <w:rPr>
          <w:color w:val="000000"/>
        </w:rPr>
        <w:t>对对，你以后给他说让他尝试吧，不要再去都转来转去，因为咱们都给他同一个。</w:t>
      </w:r>
    </w:p>
    <w:p w14:paraId="27878321">
      <w:r>
        <w:rPr>
          <w:color w:val="000000"/>
        </w:rPr>
        <w:t>二发 2026-05-19 17:19:47</w:t>
      </w:r>
    </w:p>
    <w:p w14:paraId="3A5675C6">
      <w:r>
        <w:rPr>
          <w:color w:val="000000"/>
        </w:rPr>
        <w:t>行，那我不给你做到系统里了，就你直接上传合同号就好了，就你不要发起合同，到时候就已经直接上传合同照片。这个这就这个环节通过了。</w:t>
      </w:r>
    </w:p>
    <w:p w14:paraId="1A1A7FC5">
      <w:r>
        <w:rPr>
          <w:color w:val="000000"/>
        </w:rPr>
        <w:t>杨娜 2026-05-19 17:19:50</w:t>
      </w:r>
    </w:p>
    <w:p w14:paraId="01027AEA">
      <w:r>
        <w:rPr>
          <w:color w:val="000000"/>
        </w:rPr>
        <w:t>对对。对对，你就是他会，你说是是是，然后退在这里啊，对。对。</w:t>
      </w:r>
    </w:p>
    <w:p w14:paraId="469F0504">
      <w:r>
        <w:rPr>
          <w:color w:val="000000"/>
        </w:rPr>
        <w:t>二发 2026-05-19 17:19:58</w:t>
      </w:r>
    </w:p>
    <w:p w14:paraId="1768BA8B">
      <w:r>
        <w:rPr>
          <w:color w:val="000000"/>
        </w:rPr>
        <w:t>对吧，然后就直接到下一步就是付款了，然后来销售来付款对吧？</w:t>
      </w:r>
    </w:p>
    <w:p w14:paraId="0E6A647B">
      <w:r>
        <w:rPr>
          <w:color w:val="000000"/>
        </w:rPr>
        <w:t>杨娜 2026-05-19 17:20:04</w:t>
      </w:r>
    </w:p>
    <w:p w14:paraId="574DC742">
      <w:r>
        <w:rPr>
          <w:color w:val="000000"/>
        </w:rPr>
        <w:t>对。</w:t>
      </w:r>
    </w:p>
    <w:p w14:paraId="285B77F7">
      <w:r>
        <w:rPr>
          <w:color w:val="000000"/>
        </w:rPr>
        <w:t>二发 2026-05-19 17:20:05</w:t>
      </w:r>
    </w:p>
    <w:p w14:paraId="32E9BE56">
      <w:r>
        <w:rPr>
          <w:color w:val="000000"/>
        </w:rPr>
        <w:t>行行，那我我这两天针对这个，我再给你改一版吧，改一版，我大概和你电话再说一遍，那流程给你顺一遍，如果这个流程没问题，我们就直接按这个开发就好了好吧。</w:t>
      </w:r>
    </w:p>
    <w:p w14:paraId="00BCCB17">
      <w:r>
        <w:rPr>
          <w:color w:val="000000"/>
        </w:rPr>
        <w:t>杨娜 2026-05-19 17:20:14</w:t>
      </w:r>
    </w:p>
    <w:p w14:paraId="581DF63F">
      <w:r>
        <w:rPr>
          <w:color w:val="000000"/>
        </w:rPr>
        <w:t>行，好嘞好嘞！那谢谢老师，麻烦你了。嗯，好嗯，拜。</w:t>
      </w:r>
    </w:p>
    <w:p w14:paraId="4C337B62">
      <w:r>
        <w:rPr>
          <w:color w:val="000000"/>
        </w:rPr>
        <w:t>二发 2026-05-19 17:20:17</w:t>
      </w:r>
    </w:p>
    <w:p w14:paraId="155CBE26">
      <w:r>
        <w:rPr>
          <w:color w:val="000000"/>
        </w:rPr>
        <w:t>行，好嘞好嘞，那我大概清楚了啊，好嗯好好好好嗯，拜拜啊！</w:t>
      </w:r>
    </w:p>
    <w:p w14:paraId="2B27AD12">
      <w:r>
        <w:rPr>
          <w:color w:val="000000"/>
        </w:rPr>
        <w:t>2026-05-19 17:20:37 主持人关闭实时转写</w:t>
      </w:r>
    </w:p>
    <w:bookmarkEnd w:id="0"/>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0D629">
    <w:pPr>
      <w:pStyle w:val="24"/>
    </w:pPr>
  </w:p>
  <w:p w14:paraId="4239A7D6">
    <w:pPr>
      <w:jc w:val="center"/>
    </w:pPr>
    <w:r>
      <w:drawing>
        <wp:inline distT="0" distB="0" distL="114300" distR="114300">
          <wp:extent cx="1270000" cy="1149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FFFB5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81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fafa</cp:lastModifiedBy>
  <dcterms:modified xsi:type="dcterms:W3CDTF">2026-05-19T21:53:09Z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0D9AB2E8495142FB456B0C6A098F51B5_42</vt:lpwstr>
  </property>
</Properties>
</file>